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5E0602">
      <w:pPr>
        <w:pStyle w:val="31"/>
        <w:jc w:val="center"/>
      </w:pPr>
      <w:r>
        <w:t>多账号智能策划接口定义</w:t>
      </w:r>
    </w:p>
    <w:p w14:paraId="116F0F50">
      <w:pPr>
        <w:keepNext w:val="0"/>
        <w:spacing w:before="40" w:after="100"/>
      </w:pPr>
      <w:r>
        <w:t>V1.13 流程评审稿｜OP-04 选题标签查询接口精简为单选题查询，保留 queried_at、status、topic_result 及完整 T1–T6 标签结果。</w:t>
      </w:r>
    </w:p>
    <w:p w14:paraId="0FE5C64E">
      <w:pPr>
        <w:pStyle w:val="3"/>
      </w:pPr>
      <w:r>
        <w:t>业务流程与责任</w:t>
      </w:r>
    </w:p>
    <w:p w14:paraId="40AEA30B">
      <w:r>
        <w:t>1. 策划系统生成账号的一周槽位，确定账号、投放日期和槽位类型。</w:t>
      </w:r>
    </w:p>
    <w:p w14:paraId="1931809A">
      <w:r>
        <w:t>2. 普通、营销槽位在当晚确定选题、大纲、内容类型及对应内容Agent后，逐槽位调用IF-05发起内容生产。</w:t>
      </w:r>
    </w:p>
    <w:p w14:paraId="23D6EB33">
      <w:r>
        <w:t>3. 热点槽位提前保留；投放前一日确定选题及生产所需信息后，逐槽位调用IF-05。未确定选题的热点槽位继续等待。</w:t>
      </w:r>
    </w:p>
    <w:p w14:paraId="01882452">
      <w:r>
        <w:t>4. 内容方受理后异步调用指定内容Agent生成内容；受理成功只表示任务已接收。</w:t>
      </w:r>
    </w:p>
    <w:p w14:paraId="2B31132B">
      <w:r>
        <w:t>5. 内容方通过OP-02回传对应槽位的生产结果。策划侧校验后更新该槽位的内容状态。</w:t>
      </w:r>
    </w:p>
    <w:p w14:paraId="4C9E62FC">
      <w:r>
        <w:t>6. 槽位内容生产成功并经回传确认后，策划侧记录选题使用事实，供OP-03查询统计。</w:t>
      </w:r>
    </w:p>
    <w:p w14:paraId="192C71D5">
      <w:r>
        <w:t>流程关系：槽位定题 → IF-05提交内容生产 → 内容Agent异步生产 → OP-02回传槽位生产结果 → 更新内容状态及选题使用统计。</w:t>
      </w:r>
    </w:p>
    <w:p w14:paraId="44047161">
      <w:r>
        <w:t>OP-01是账号周期策划结果的辅助查询入口；IF-05主动提交生产所需的完整输入。OP-05用于独立测试打标效果；OP-04查询已保存标签。</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86"/>
        <w:gridCol w:w="4986"/>
      </w:tblGrid>
      <w:tr w14:paraId="138D3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986" w:type="dxa"/>
            <w:shd w:val="clear" w:color="auto" w:fill="EAF0FF"/>
          </w:tcPr>
          <w:p w14:paraId="60AD3107">
            <w:pPr>
              <w:keepNext/>
              <w:spacing w:before="80" w:after="80" w:line="240" w:lineRule="auto"/>
            </w:pPr>
            <w:r>
              <w:rPr>
                <w:b/>
                <w:sz w:val="18"/>
              </w:rPr>
              <w:t>参与方</w:t>
            </w:r>
          </w:p>
        </w:tc>
        <w:tc>
          <w:tcPr>
            <w:tcW w:w="4986" w:type="dxa"/>
            <w:shd w:val="clear" w:color="auto" w:fill="EAF0FF"/>
          </w:tcPr>
          <w:p w14:paraId="6EE3B62E">
            <w:pPr>
              <w:keepNext/>
              <w:spacing w:before="80" w:after="80" w:line="240" w:lineRule="auto"/>
            </w:pPr>
            <w:r>
              <w:rPr>
                <w:b/>
                <w:sz w:val="18"/>
              </w:rPr>
              <w:t>负责内容</w:t>
            </w:r>
          </w:p>
        </w:tc>
      </w:tr>
      <w:tr w14:paraId="6B73D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632B0FD9">
            <w:pPr>
              <w:spacing w:before="80" w:after="80" w:line="240" w:lineRule="auto"/>
            </w:pPr>
            <w:r>
              <w:rPr>
                <w:b w:val="0"/>
                <w:sz w:val="18"/>
              </w:rPr>
              <w:t>策划系统</w:t>
            </w:r>
          </w:p>
        </w:tc>
        <w:tc>
          <w:tcPr>
            <w:tcW w:w="4986" w:type="dxa"/>
          </w:tcPr>
          <w:p w14:paraId="54DEE050">
            <w:pPr>
              <w:spacing w:before="80" w:after="80" w:line="240" w:lineRule="auto"/>
            </w:pPr>
            <w:r>
              <w:rPr>
                <w:b w:val="0"/>
                <w:sz w:val="18"/>
              </w:rPr>
              <w:t>固定槽位、确定选题和内容Agent、提交生产任务、接收回传、维护槽位内容状态和选题使用统计</w:t>
            </w:r>
          </w:p>
        </w:tc>
      </w:tr>
      <w:tr w14:paraId="28C9E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649EEF52">
            <w:pPr>
              <w:spacing w:before="80" w:after="80" w:line="240" w:lineRule="auto"/>
            </w:pPr>
            <w:r>
              <w:rPr>
                <w:b w:val="0"/>
                <w:sz w:val="18"/>
              </w:rPr>
              <w:t>平台内容生产方</w:t>
            </w:r>
          </w:p>
        </w:tc>
        <w:tc>
          <w:tcPr>
            <w:tcW w:w="4986" w:type="dxa"/>
          </w:tcPr>
          <w:p w14:paraId="75FB2A56">
            <w:pPr>
              <w:spacing w:before="80" w:after="80" w:line="240" w:lineRule="auto"/>
            </w:pPr>
            <w:r>
              <w:rPr>
                <w:b w:val="0"/>
                <w:sz w:val="18"/>
              </w:rPr>
              <w:t>提供IF-05，接收任务、调用指定内容Agent、管理生产执行、通过OP-02回传结果</w:t>
            </w:r>
          </w:p>
        </w:tc>
      </w:tr>
      <w:tr w14:paraId="7199C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5C15D456">
            <w:pPr>
              <w:spacing w:before="80" w:after="80" w:line="240" w:lineRule="auto"/>
            </w:pPr>
            <w:r>
              <w:rPr>
                <w:b w:val="0"/>
                <w:sz w:val="18"/>
              </w:rPr>
              <w:t>行内选题方 / 运营</w:t>
            </w:r>
          </w:p>
        </w:tc>
        <w:tc>
          <w:tcPr>
            <w:tcW w:w="4986" w:type="dxa"/>
          </w:tcPr>
          <w:p w14:paraId="2CF6F2EC">
            <w:pPr>
              <w:spacing w:before="80" w:after="80" w:line="240" w:lineRule="auto"/>
            </w:pPr>
            <w:r>
              <w:rPr>
                <w:b w:val="0"/>
                <w:sz w:val="18"/>
              </w:rPr>
              <w:t>查询策划结果和统计，按需提交选题详情测试打标效果</w:t>
            </w:r>
          </w:p>
        </w:tc>
      </w:tr>
    </w:tbl>
    <w:p w14:paraId="549178FB"/>
    <w:p w14:paraId="33AFD1DE">
      <w:pPr>
        <w:pStyle w:val="3"/>
      </w:pPr>
      <w:r>
        <w:t>状态与统计口径</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4"/>
        <w:gridCol w:w="3324"/>
        <w:gridCol w:w="3324"/>
      </w:tblGrid>
      <w:tr w14:paraId="080F0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324" w:type="dxa"/>
            <w:shd w:val="clear" w:color="auto" w:fill="EAF0FF"/>
          </w:tcPr>
          <w:p w14:paraId="64BC0A28">
            <w:pPr>
              <w:keepNext/>
              <w:spacing w:before="80" w:after="80" w:line="240" w:lineRule="auto"/>
            </w:pPr>
            <w:r>
              <w:rPr>
                <w:b/>
                <w:sz w:val="18"/>
              </w:rPr>
              <w:t>状态</w:t>
            </w:r>
          </w:p>
        </w:tc>
        <w:tc>
          <w:tcPr>
            <w:tcW w:w="3324" w:type="dxa"/>
            <w:shd w:val="clear" w:color="auto" w:fill="EAF0FF"/>
          </w:tcPr>
          <w:p w14:paraId="407066BB">
            <w:pPr>
              <w:keepNext/>
              <w:spacing w:before="80" w:after="80" w:line="240" w:lineRule="auto"/>
            </w:pPr>
            <w:r>
              <w:rPr>
                <w:b/>
                <w:sz w:val="18"/>
              </w:rPr>
              <w:t>业务含义</w:t>
            </w:r>
          </w:p>
        </w:tc>
        <w:tc>
          <w:tcPr>
            <w:tcW w:w="3324" w:type="dxa"/>
            <w:shd w:val="clear" w:color="auto" w:fill="EAF0FF"/>
          </w:tcPr>
          <w:p w14:paraId="10A8D340">
            <w:pPr>
              <w:keepNext/>
              <w:spacing w:before="80" w:after="80" w:line="240" w:lineRule="auto"/>
            </w:pPr>
            <w:r>
              <w:rPr>
                <w:b/>
                <w:sz w:val="18"/>
              </w:rPr>
              <w:t>是否计入选题使用次数</w:t>
            </w:r>
          </w:p>
        </w:tc>
      </w:tr>
      <w:tr w14:paraId="279F3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24" w:type="dxa"/>
          </w:tcPr>
          <w:p w14:paraId="2426BC71">
            <w:pPr>
              <w:spacing w:before="80" w:after="80" w:line="240" w:lineRule="auto"/>
            </w:pPr>
            <w:r>
              <w:rPr>
                <w:b w:val="0"/>
                <w:sz w:val="18"/>
              </w:rPr>
              <w:t>待定题</w:t>
            </w:r>
          </w:p>
        </w:tc>
        <w:tc>
          <w:tcPr>
            <w:tcW w:w="3324" w:type="dxa"/>
          </w:tcPr>
          <w:p w14:paraId="1813B0E2">
            <w:pPr>
              <w:spacing w:before="80" w:after="80" w:line="240" w:lineRule="auto"/>
            </w:pPr>
            <w:r>
              <w:rPr>
                <w:b w:val="0"/>
                <w:sz w:val="18"/>
              </w:rPr>
              <w:t>槽位尚未确定选题，例如未触发的热点槽位</w:t>
            </w:r>
          </w:p>
        </w:tc>
        <w:tc>
          <w:tcPr>
            <w:tcW w:w="3324" w:type="dxa"/>
          </w:tcPr>
          <w:p w14:paraId="470391F4">
            <w:pPr>
              <w:spacing w:before="80" w:after="80" w:line="240" w:lineRule="auto"/>
            </w:pPr>
            <w:r>
              <w:rPr>
                <w:b w:val="0"/>
                <w:sz w:val="18"/>
              </w:rPr>
              <w:t>否</w:t>
            </w:r>
          </w:p>
        </w:tc>
      </w:tr>
      <w:tr w14:paraId="76297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24" w:type="dxa"/>
          </w:tcPr>
          <w:p w14:paraId="5FA36C7C">
            <w:pPr>
              <w:spacing w:before="80" w:after="80" w:line="240" w:lineRule="auto"/>
            </w:pPr>
            <w:r>
              <w:rPr>
                <w:b w:val="0"/>
                <w:sz w:val="18"/>
              </w:rPr>
              <w:t>待生产</w:t>
            </w:r>
          </w:p>
        </w:tc>
        <w:tc>
          <w:tcPr>
            <w:tcW w:w="3324" w:type="dxa"/>
          </w:tcPr>
          <w:p w14:paraId="19B46CAD">
            <w:pPr>
              <w:spacing w:before="80" w:after="80" w:line="240" w:lineRule="auto"/>
            </w:pPr>
            <w:r>
              <w:rPr>
                <w:b w:val="0"/>
                <w:sz w:val="18"/>
              </w:rPr>
              <w:t>已确定选题及生产输入，尚未成功提交</w:t>
            </w:r>
          </w:p>
        </w:tc>
        <w:tc>
          <w:tcPr>
            <w:tcW w:w="3324" w:type="dxa"/>
          </w:tcPr>
          <w:p w14:paraId="5D81C1FC">
            <w:pPr>
              <w:spacing w:before="80" w:after="80" w:line="240" w:lineRule="auto"/>
            </w:pPr>
            <w:r>
              <w:rPr>
                <w:b w:val="0"/>
                <w:sz w:val="18"/>
              </w:rPr>
              <w:t>否</w:t>
            </w:r>
          </w:p>
        </w:tc>
      </w:tr>
      <w:tr w14:paraId="06191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24" w:type="dxa"/>
          </w:tcPr>
          <w:p w14:paraId="7D262824">
            <w:pPr>
              <w:spacing w:before="80" w:after="80" w:line="240" w:lineRule="auto"/>
            </w:pPr>
            <w:r>
              <w:rPr>
                <w:b w:val="0"/>
                <w:sz w:val="18"/>
              </w:rPr>
              <w:t>生产中</w:t>
            </w:r>
          </w:p>
        </w:tc>
        <w:tc>
          <w:tcPr>
            <w:tcW w:w="3324" w:type="dxa"/>
          </w:tcPr>
          <w:p w14:paraId="7F2E4082">
            <w:pPr>
              <w:spacing w:before="80" w:after="80" w:line="240" w:lineRule="auto"/>
            </w:pPr>
            <w:r>
              <w:rPr>
                <w:b w:val="0"/>
                <w:sz w:val="18"/>
              </w:rPr>
              <w:t>内容方已受理，策划侧等待异步结果</w:t>
            </w:r>
          </w:p>
        </w:tc>
        <w:tc>
          <w:tcPr>
            <w:tcW w:w="3324" w:type="dxa"/>
          </w:tcPr>
          <w:p w14:paraId="21FEEADC">
            <w:pPr>
              <w:spacing w:before="80" w:after="80" w:line="240" w:lineRule="auto"/>
            </w:pPr>
            <w:r>
              <w:rPr>
                <w:b w:val="0"/>
                <w:sz w:val="18"/>
              </w:rPr>
              <w:t>否</w:t>
            </w:r>
          </w:p>
        </w:tc>
      </w:tr>
      <w:tr w14:paraId="49EB9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24" w:type="dxa"/>
          </w:tcPr>
          <w:p w14:paraId="782DA8F1">
            <w:pPr>
              <w:spacing w:before="80" w:after="80" w:line="240" w:lineRule="auto"/>
            </w:pPr>
            <w:r>
              <w:rPr>
                <w:b w:val="0"/>
                <w:sz w:val="18"/>
              </w:rPr>
              <w:t>已完成</w:t>
            </w:r>
          </w:p>
        </w:tc>
        <w:tc>
          <w:tcPr>
            <w:tcW w:w="3324" w:type="dxa"/>
          </w:tcPr>
          <w:p w14:paraId="764635BE">
            <w:pPr>
              <w:spacing w:before="80" w:after="80" w:line="240" w:lineRule="auto"/>
            </w:pPr>
            <w:r>
              <w:rPr>
                <w:b w:val="0"/>
                <w:sz w:val="18"/>
              </w:rPr>
              <w:t>OP-02确认内容生产成功，该槽位完成本次生产闭环</w:t>
            </w:r>
          </w:p>
        </w:tc>
        <w:tc>
          <w:tcPr>
            <w:tcW w:w="3324" w:type="dxa"/>
          </w:tcPr>
          <w:p w14:paraId="3C011691">
            <w:pPr>
              <w:spacing w:before="80" w:after="80" w:line="240" w:lineRule="auto"/>
            </w:pPr>
            <w:r>
              <w:rPr>
                <w:b w:val="0"/>
                <w:sz w:val="18"/>
              </w:rPr>
              <w:t>是</w:t>
            </w:r>
          </w:p>
        </w:tc>
      </w:tr>
      <w:tr w14:paraId="51A4B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24" w:type="dxa"/>
          </w:tcPr>
          <w:p w14:paraId="4CCC0DBE">
            <w:pPr>
              <w:spacing w:before="80" w:after="80" w:line="240" w:lineRule="auto"/>
            </w:pPr>
            <w:r>
              <w:rPr>
                <w:b w:val="0"/>
                <w:sz w:val="18"/>
              </w:rPr>
              <w:t>生产失败</w:t>
            </w:r>
          </w:p>
        </w:tc>
        <w:tc>
          <w:tcPr>
            <w:tcW w:w="3324" w:type="dxa"/>
          </w:tcPr>
          <w:p w14:paraId="6F24CB2D">
            <w:pPr>
              <w:spacing w:before="80" w:after="80" w:line="240" w:lineRule="auto"/>
            </w:pPr>
            <w:r>
              <w:rPr>
                <w:b w:val="0"/>
                <w:sz w:val="18"/>
              </w:rPr>
              <w:t>内容方回传生产失败，等待处理或重试</w:t>
            </w:r>
          </w:p>
        </w:tc>
        <w:tc>
          <w:tcPr>
            <w:tcW w:w="3324" w:type="dxa"/>
          </w:tcPr>
          <w:p w14:paraId="715946A8">
            <w:pPr>
              <w:spacing w:before="80" w:after="80" w:line="240" w:lineRule="auto"/>
            </w:pPr>
            <w:r>
              <w:rPr>
                <w:b w:val="0"/>
                <w:sz w:val="18"/>
              </w:rPr>
              <w:t>否</w:t>
            </w:r>
          </w:p>
        </w:tc>
      </w:tr>
    </w:tbl>
    <w:p w14:paraId="499F81D8"/>
    <w:p w14:paraId="1B220F02">
      <w:r>
        <w:t>策划完成与内容生产完成分别记录。一周槽位已规划完成时，热点槽位仍可处于待定题，其他槽位可以先进入生产；一个槽位成功不会直接把整周内容标记为全部完成。</w:t>
      </w:r>
    </w:p>
    <w:p w14:paraId="79A5BE49">
      <w:r>
        <w:t>选题使用次数以“内容生产成功并确认回传”为统计时点，覆盖普通、营销、热点选题。初次成功的一个槽位形成一次使用；同一选题用于两个不同槽位并各自生产成功，计两次。任务受理、失败、查询、打标测试不计数；同一次成功结果的重复通知和接口重试不得重复计数。无需等待内容发布。</w:t>
      </w:r>
    </w:p>
    <w:p w14:paraId="12F7C697">
      <w:r>
        <w:t>生产结果回传须对应槽位、结果版本和生产任务</w:t>
      </w:r>
      <w:r>
        <w:rPr>
          <w:rFonts w:hint="eastAsia"/>
          <w:lang w:eastAsia="zh-CN"/>
        </w:rPr>
        <w:t>，</w:t>
      </w:r>
      <w:r>
        <w:t>当前有效成功回传对应的状态变更和使用事实应一起生效，避免状态已完成但统计遗漏。</w:t>
      </w:r>
    </w:p>
    <w:p w14:paraId="0BCA53CE">
      <w:pPr>
        <w:rPr>
          <w:rFonts w:hint="eastAsia" w:eastAsia="微软雅黑"/>
          <w:lang w:eastAsia="zh-CN"/>
        </w:rPr>
      </w:pPr>
      <w:r>
        <w:t>同一槽位在</w:t>
      </w:r>
      <w:r>
        <w:rPr>
          <w:rFonts w:hint="eastAsia"/>
          <w:lang w:val="en-US" w:eastAsia="zh-CN"/>
        </w:rPr>
        <w:t>生产中</w:t>
      </w:r>
      <w:r>
        <w:t>后，</w:t>
      </w:r>
      <w:r>
        <w:rPr>
          <w:rFonts w:hint="eastAsia"/>
          <w:lang w:val="en-US" w:eastAsia="zh-CN"/>
        </w:rPr>
        <w:t>不准</w:t>
      </w:r>
      <w:r>
        <w:t>更换选题再生产</w:t>
      </w:r>
      <w:r>
        <w:rPr>
          <w:rFonts w:hint="eastAsia"/>
          <w:lang w:eastAsia="zh-CN"/>
        </w:rPr>
        <w:t>。</w:t>
      </w:r>
    </w:p>
    <w:p w14:paraId="5471F4D3">
      <w:pPr>
        <w:pStyle w:val="3"/>
      </w:pPr>
      <w:r>
        <w:t>接口总览</w:t>
      </w:r>
    </w:p>
    <w:p w14:paraId="5E172697">
      <w:r>
        <w:t>按接口提供方分类：IF由行内系统提供，OP由策划系统提供；调用发起方与接口提供方分别说明。接口按分类连续编号，共10个接口：IF-01至IF-05及OP-01至OP-05。</w:t>
      </w:r>
    </w:p>
    <w:p w14:paraId="1E330E5D">
      <w:r>
        <w:t>OP-01至OP-03依次为账号周期策划结果查询、槽位内容生产结果回传、选题内容生产使用次数查询；OP-04和OP-05为选题标签查询、选题批量打标效果测试，集中放在最后。</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4"/>
        <w:gridCol w:w="1994"/>
        <w:gridCol w:w="1994"/>
        <w:gridCol w:w="1994"/>
        <w:gridCol w:w="1994"/>
      </w:tblGrid>
      <w:tr w14:paraId="118F2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994" w:type="dxa"/>
            <w:shd w:val="clear" w:color="auto" w:fill="EAF0FF"/>
          </w:tcPr>
          <w:p w14:paraId="58C934C7">
            <w:pPr>
              <w:keepNext/>
              <w:spacing w:before="80" w:after="80" w:line="240" w:lineRule="auto"/>
            </w:pPr>
            <w:r>
              <w:rPr>
                <w:b/>
                <w:sz w:val="18"/>
              </w:rPr>
              <w:t>ID</w:t>
            </w:r>
          </w:p>
        </w:tc>
        <w:tc>
          <w:tcPr>
            <w:tcW w:w="1994" w:type="dxa"/>
            <w:shd w:val="clear" w:color="auto" w:fill="EAF0FF"/>
          </w:tcPr>
          <w:p w14:paraId="10EB3142">
            <w:pPr>
              <w:keepNext/>
              <w:spacing w:before="80" w:after="80" w:line="240" w:lineRule="auto"/>
            </w:pPr>
            <w:r>
              <w:rPr>
                <w:b/>
                <w:sz w:val="18"/>
              </w:rPr>
              <w:t>接口名称</w:t>
            </w:r>
          </w:p>
        </w:tc>
        <w:tc>
          <w:tcPr>
            <w:tcW w:w="1994" w:type="dxa"/>
            <w:shd w:val="clear" w:color="auto" w:fill="EAF0FF"/>
          </w:tcPr>
          <w:p w14:paraId="0E722223">
            <w:pPr>
              <w:keepNext/>
              <w:spacing w:before="80" w:after="80" w:line="240" w:lineRule="auto"/>
            </w:pPr>
            <w:r>
              <w:rPr>
                <w:b/>
                <w:sz w:val="18"/>
              </w:rPr>
              <w:t>提供方</w:t>
            </w:r>
          </w:p>
        </w:tc>
        <w:tc>
          <w:tcPr>
            <w:tcW w:w="1994" w:type="dxa"/>
            <w:shd w:val="clear" w:color="auto" w:fill="EAF0FF"/>
          </w:tcPr>
          <w:p w14:paraId="16E8B319">
            <w:pPr>
              <w:keepNext/>
              <w:spacing w:before="80" w:after="80" w:line="240" w:lineRule="auto"/>
            </w:pPr>
            <w:r>
              <w:rPr>
                <w:b/>
                <w:sz w:val="18"/>
              </w:rPr>
              <w:t>调用方</w:t>
            </w:r>
          </w:p>
        </w:tc>
        <w:tc>
          <w:tcPr>
            <w:tcW w:w="1994" w:type="dxa"/>
            <w:shd w:val="clear" w:color="auto" w:fill="EAF0FF"/>
          </w:tcPr>
          <w:p w14:paraId="552408E5">
            <w:pPr>
              <w:keepNext/>
              <w:spacing w:before="80" w:after="80" w:line="240" w:lineRule="auto"/>
            </w:pPr>
            <w:r>
              <w:rPr>
                <w:b/>
                <w:sz w:val="18"/>
              </w:rPr>
              <w:t>用途</w:t>
            </w:r>
          </w:p>
        </w:tc>
      </w:tr>
      <w:tr w14:paraId="26028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4" w:type="dxa"/>
          </w:tcPr>
          <w:p w14:paraId="1F8F9158">
            <w:pPr>
              <w:spacing w:before="80" w:after="80" w:line="240" w:lineRule="auto"/>
            </w:pPr>
            <w:r>
              <w:rPr>
                <w:b w:val="0"/>
                <w:sz w:val="18"/>
              </w:rPr>
              <w:t>IF-01</w:t>
            </w:r>
          </w:p>
        </w:tc>
        <w:tc>
          <w:tcPr>
            <w:tcW w:w="1994" w:type="dxa"/>
          </w:tcPr>
          <w:p w14:paraId="6298D38A">
            <w:pPr>
              <w:spacing w:before="80" w:after="80" w:line="240" w:lineRule="auto"/>
            </w:pPr>
            <w:r>
              <w:rPr>
                <w:b w:val="0"/>
                <w:sz w:val="18"/>
              </w:rPr>
              <w:t>账号基础信息、人设及互动数据同步</w:t>
            </w:r>
          </w:p>
        </w:tc>
        <w:tc>
          <w:tcPr>
            <w:tcW w:w="1994" w:type="dxa"/>
          </w:tcPr>
          <w:p w14:paraId="253A89C8">
            <w:pPr>
              <w:spacing w:before="80" w:after="80" w:line="240" w:lineRule="auto"/>
            </w:pPr>
            <w:r>
              <w:rPr>
                <w:b w:val="0"/>
                <w:sz w:val="18"/>
              </w:rPr>
              <w:t>行内账号系统</w:t>
            </w:r>
          </w:p>
        </w:tc>
        <w:tc>
          <w:tcPr>
            <w:tcW w:w="1994" w:type="dxa"/>
          </w:tcPr>
          <w:p w14:paraId="7D8698D1">
            <w:pPr>
              <w:spacing w:before="80" w:after="80" w:line="240" w:lineRule="auto"/>
            </w:pPr>
            <w:r>
              <w:rPr>
                <w:b w:val="0"/>
                <w:sz w:val="18"/>
              </w:rPr>
              <w:t>策划系统</w:t>
            </w:r>
          </w:p>
        </w:tc>
        <w:tc>
          <w:tcPr>
            <w:tcW w:w="1994" w:type="dxa"/>
          </w:tcPr>
          <w:p w14:paraId="11EDD67B">
            <w:pPr>
              <w:spacing w:before="80" w:after="80" w:line="240" w:lineRule="auto"/>
            </w:pPr>
            <w:r>
              <w:rPr>
                <w:b w:val="0"/>
                <w:sz w:val="18"/>
              </w:rPr>
              <w:t>获取账号事实</w:t>
            </w:r>
          </w:p>
        </w:tc>
      </w:tr>
      <w:tr w14:paraId="7C3A9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4" w:type="dxa"/>
          </w:tcPr>
          <w:p w14:paraId="2FF46595">
            <w:pPr>
              <w:spacing w:before="80" w:after="80" w:line="240" w:lineRule="auto"/>
            </w:pPr>
            <w:r>
              <w:rPr>
                <w:b w:val="0"/>
                <w:sz w:val="18"/>
              </w:rPr>
              <w:t>IF-02</w:t>
            </w:r>
          </w:p>
        </w:tc>
        <w:tc>
          <w:tcPr>
            <w:tcW w:w="1994" w:type="dxa"/>
          </w:tcPr>
          <w:p w14:paraId="6371F2D7">
            <w:pPr>
              <w:spacing w:before="80" w:after="80" w:line="240" w:lineRule="auto"/>
            </w:pPr>
            <w:r>
              <w:rPr>
                <w:b w:val="0"/>
                <w:sz w:val="18"/>
              </w:rPr>
              <w:t>普通选题同步</w:t>
            </w:r>
          </w:p>
        </w:tc>
        <w:tc>
          <w:tcPr>
            <w:tcW w:w="1994" w:type="dxa"/>
          </w:tcPr>
          <w:p w14:paraId="40EAAC57">
            <w:pPr>
              <w:spacing w:before="80" w:after="80" w:line="240" w:lineRule="auto"/>
            </w:pPr>
            <w:r>
              <w:rPr>
                <w:b w:val="0"/>
                <w:sz w:val="18"/>
              </w:rPr>
              <w:t>行内选题系统</w:t>
            </w:r>
          </w:p>
        </w:tc>
        <w:tc>
          <w:tcPr>
            <w:tcW w:w="1994" w:type="dxa"/>
          </w:tcPr>
          <w:p w14:paraId="288BDD12">
            <w:pPr>
              <w:spacing w:before="80" w:after="80" w:line="240" w:lineRule="auto"/>
            </w:pPr>
            <w:r>
              <w:rPr>
                <w:b w:val="0"/>
                <w:sz w:val="18"/>
              </w:rPr>
              <w:t>策划系统</w:t>
            </w:r>
          </w:p>
        </w:tc>
        <w:tc>
          <w:tcPr>
            <w:tcW w:w="1994" w:type="dxa"/>
          </w:tcPr>
          <w:p w14:paraId="6C3567AB">
            <w:pPr>
              <w:spacing w:before="80" w:after="80" w:line="240" w:lineRule="auto"/>
            </w:pPr>
            <w:r>
              <w:rPr>
                <w:b w:val="0"/>
                <w:sz w:val="18"/>
              </w:rPr>
              <w:t>按数据更新时间范围拉取普通选题详情</w:t>
            </w:r>
          </w:p>
        </w:tc>
      </w:tr>
      <w:tr w14:paraId="1A220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4" w:type="dxa"/>
          </w:tcPr>
          <w:p w14:paraId="07ED68B5">
            <w:pPr>
              <w:spacing w:before="80" w:after="80" w:line="240" w:lineRule="auto"/>
            </w:pPr>
            <w:r>
              <w:rPr>
                <w:b w:val="0"/>
                <w:sz w:val="18"/>
              </w:rPr>
              <w:t>IF-03</w:t>
            </w:r>
          </w:p>
        </w:tc>
        <w:tc>
          <w:tcPr>
            <w:tcW w:w="1994" w:type="dxa"/>
          </w:tcPr>
          <w:p w14:paraId="5C844B2C">
            <w:pPr>
              <w:spacing w:before="80" w:after="80" w:line="240" w:lineRule="auto"/>
            </w:pPr>
            <w:r>
              <w:rPr>
                <w:b w:val="0"/>
                <w:sz w:val="18"/>
              </w:rPr>
              <w:t>营销选题同步</w:t>
            </w:r>
          </w:p>
        </w:tc>
        <w:tc>
          <w:tcPr>
            <w:tcW w:w="1994" w:type="dxa"/>
          </w:tcPr>
          <w:p w14:paraId="09177C63">
            <w:pPr>
              <w:spacing w:before="80" w:after="80" w:line="240" w:lineRule="auto"/>
            </w:pPr>
            <w:r>
              <w:rPr>
                <w:b w:val="0"/>
                <w:sz w:val="18"/>
              </w:rPr>
              <w:t>行内营销选题系统</w:t>
            </w:r>
          </w:p>
        </w:tc>
        <w:tc>
          <w:tcPr>
            <w:tcW w:w="1994" w:type="dxa"/>
          </w:tcPr>
          <w:p w14:paraId="23E36378">
            <w:pPr>
              <w:spacing w:before="80" w:after="80" w:line="240" w:lineRule="auto"/>
            </w:pPr>
            <w:r>
              <w:rPr>
                <w:b w:val="0"/>
                <w:sz w:val="18"/>
              </w:rPr>
              <w:t>策划系统</w:t>
            </w:r>
          </w:p>
        </w:tc>
        <w:tc>
          <w:tcPr>
            <w:tcW w:w="1994" w:type="dxa"/>
          </w:tcPr>
          <w:p w14:paraId="1AE31134">
            <w:pPr>
              <w:spacing w:before="80" w:after="80" w:line="240" w:lineRule="auto"/>
            </w:pPr>
            <w:r>
              <w:rPr>
                <w:b w:val="0"/>
                <w:sz w:val="18"/>
              </w:rPr>
              <w:t>按账号 ID 和数据更新时间范围拉取绑定营销选题</w:t>
            </w:r>
          </w:p>
        </w:tc>
      </w:tr>
      <w:tr w14:paraId="1ED0D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4" w:type="dxa"/>
          </w:tcPr>
          <w:p w14:paraId="52D201D0">
            <w:pPr>
              <w:spacing w:before="80" w:after="80" w:line="240" w:lineRule="auto"/>
            </w:pPr>
            <w:r>
              <w:rPr>
                <w:b w:val="0"/>
                <w:sz w:val="18"/>
              </w:rPr>
              <w:t>IF-04</w:t>
            </w:r>
          </w:p>
        </w:tc>
        <w:tc>
          <w:tcPr>
            <w:tcW w:w="1994" w:type="dxa"/>
          </w:tcPr>
          <w:p w14:paraId="4DE57CAA">
            <w:pPr>
              <w:spacing w:before="80" w:after="80" w:line="240" w:lineRule="auto"/>
            </w:pPr>
            <w:r>
              <w:rPr>
                <w:b w:val="0"/>
                <w:sz w:val="18"/>
              </w:rPr>
              <w:t>热点选题同步</w:t>
            </w:r>
          </w:p>
        </w:tc>
        <w:tc>
          <w:tcPr>
            <w:tcW w:w="1994" w:type="dxa"/>
          </w:tcPr>
          <w:p w14:paraId="310465C1">
            <w:pPr>
              <w:spacing w:before="80" w:after="80" w:line="240" w:lineRule="auto"/>
            </w:pPr>
            <w:r>
              <w:rPr>
                <w:b w:val="0"/>
                <w:sz w:val="18"/>
              </w:rPr>
              <w:t>行内热点选题系统</w:t>
            </w:r>
          </w:p>
        </w:tc>
        <w:tc>
          <w:tcPr>
            <w:tcW w:w="1994" w:type="dxa"/>
          </w:tcPr>
          <w:p w14:paraId="3A1FAE2B">
            <w:pPr>
              <w:spacing w:before="80" w:after="80" w:line="240" w:lineRule="auto"/>
            </w:pPr>
            <w:r>
              <w:rPr>
                <w:b w:val="0"/>
                <w:sz w:val="18"/>
              </w:rPr>
              <w:t>策划系统</w:t>
            </w:r>
          </w:p>
        </w:tc>
        <w:tc>
          <w:tcPr>
            <w:tcW w:w="1994" w:type="dxa"/>
          </w:tcPr>
          <w:p w14:paraId="5A6084A0">
            <w:pPr>
              <w:spacing w:before="80" w:after="80" w:line="240" w:lineRule="auto"/>
            </w:pPr>
            <w:r>
              <w:rPr>
                <w:b w:val="0"/>
                <w:sz w:val="18"/>
              </w:rPr>
              <w:t>按数据更新时间范围拉取热点选题，与 IF-02 结构一致</w:t>
            </w:r>
          </w:p>
        </w:tc>
      </w:tr>
      <w:tr w14:paraId="75D44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4" w:type="dxa"/>
          </w:tcPr>
          <w:p w14:paraId="449B90FA">
            <w:pPr>
              <w:spacing w:before="80" w:after="80" w:line="240" w:lineRule="auto"/>
            </w:pPr>
            <w:r>
              <w:rPr>
                <w:b w:val="0"/>
                <w:sz w:val="18"/>
              </w:rPr>
              <w:t>IF-05</w:t>
            </w:r>
          </w:p>
        </w:tc>
        <w:tc>
          <w:tcPr>
            <w:tcW w:w="1994" w:type="dxa"/>
          </w:tcPr>
          <w:p w14:paraId="05F19E4D">
            <w:pPr>
              <w:spacing w:before="80" w:after="80" w:line="240" w:lineRule="auto"/>
            </w:pPr>
            <w:r>
              <w:rPr>
                <w:b w:val="0"/>
                <w:sz w:val="18"/>
              </w:rPr>
              <w:t>槽位内容生产任务提交</w:t>
            </w:r>
          </w:p>
        </w:tc>
        <w:tc>
          <w:tcPr>
            <w:tcW w:w="1994" w:type="dxa"/>
          </w:tcPr>
          <w:p w14:paraId="7835C252">
            <w:pPr>
              <w:spacing w:before="80" w:after="80" w:line="240" w:lineRule="auto"/>
            </w:pPr>
            <w:r>
              <w:rPr>
                <w:b w:val="0"/>
                <w:sz w:val="18"/>
              </w:rPr>
              <w:t>行内内容生产方</w:t>
            </w:r>
          </w:p>
        </w:tc>
        <w:tc>
          <w:tcPr>
            <w:tcW w:w="1994" w:type="dxa"/>
          </w:tcPr>
          <w:p w14:paraId="3DF93925">
            <w:pPr>
              <w:spacing w:before="80" w:after="80" w:line="240" w:lineRule="auto"/>
            </w:pPr>
            <w:r>
              <w:rPr>
                <w:b w:val="0"/>
                <w:sz w:val="18"/>
              </w:rPr>
              <w:t>策划系统</w:t>
            </w:r>
          </w:p>
        </w:tc>
        <w:tc>
          <w:tcPr>
            <w:tcW w:w="1994" w:type="dxa"/>
          </w:tcPr>
          <w:p w14:paraId="21E46C64">
            <w:pPr>
              <w:spacing w:before="80" w:after="80" w:line="240" w:lineRule="auto"/>
            </w:pPr>
            <w:r>
              <w:rPr>
                <w:b w:val="0"/>
                <w:sz w:val="18"/>
              </w:rPr>
              <w:t>按槽位提交策划、账号、选题与内容 Agent 完整信息，异步生产</w:t>
            </w:r>
          </w:p>
        </w:tc>
      </w:tr>
      <w:tr w14:paraId="0C15F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4" w:type="dxa"/>
          </w:tcPr>
          <w:p w14:paraId="4674FBB3">
            <w:pPr>
              <w:spacing w:before="80" w:after="80" w:line="240" w:lineRule="auto"/>
            </w:pPr>
            <w:r>
              <w:rPr>
                <w:b w:val="0"/>
                <w:sz w:val="18"/>
              </w:rPr>
              <w:t>OP-01</w:t>
            </w:r>
          </w:p>
        </w:tc>
        <w:tc>
          <w:tcPr>
            <w:tcW w:w="1994" w:type="dxa"/>
          </w:tcPr>
          <w:p w14:paraId="1A6F6649">
            <w:pPr>
              <w:spacing w:before="80" w:after="80" w:line="240" w:lineRule="auto"/>
            </w:pPr>
            <w:r>
              <w:rPr>
                <w:b w:val="0"/>
                <w:sz w:val="18"/>
              </w:rPr>
              <w:t>账号周期策划结果查询</w:t>
            </w:r>
          </w:p>
        </w:tc>
        <w:tc>
          <w:tcPr>
            <w:tcW w:w="1994" w:type="dxa"/>
          </w:tcPr>
          <w:p w14:paraId="7C52F8B3">
            <w:pPr>
              <w:spacing w:before="80" w:after="80" w:line="240" w:lineRule="auto"/>
            </w:pPr>
            <w:r>
              <w:rPr>
                <w:b w:val="0"/>
                <w:sz w:val="18"/>
              </w:rPr>
              <w:t>策划系统</w:t>
            </w:r>
          </w:p>
        </w:tc>
        <w:tc>
          <w:tcPr>
            <w:tcW w:w="1994" w:type="dxa"/>
          </w:tcPr>
          <w:p w14:paraId="375D330C">
            <w:pPr>
              <w:spacing w:before="80" w:after="80" w:line="240" w:lineRule="auto"/>
            </w:pPr>
            <w:r>
              <w:rPr>
                <w:b w:val="0"/>
                <w:sz w:val="18"/>
              </w:rPr>
              <w:t>行内平台</w:t>
            </w:r>
          </w:p>
        </w:tc>
        <w:tc>
          <w:tcPr>
            <w:tcW w:w="1994" w:type="dxa"/>
          </w:tcPr>
          <w:p w14:paraId="4D0EB9B0">
            <w:pPr>
              <w:spacing w:before="80" w:after="80" w:line="240" w:lineRule="auto"/>
              <w:rPr>
                <w:rFonts w:hint="default" w:eastAsia="微软雅黑"/>
                <w:lang w:val="en-US" w:eastAsia="zh-CN"/>
              </w:rPr>
            </w:pPr>
            <w:r>
              <w:rPr>
                <w:b w:val="0"/>
                <w:sz w:val="18"/>
              </w:rPr>
              <w:t>按账号和明确自然周查询全部批次、自动及人工策划与单条内容状态</w:t>
            </w:r>
          </w:p>
        </w:tc>
      </w:tr>
      <w:tr w14:paraId="73C8A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4" w:type="dxa"/>
          </w:tcPr>
          <w:p w14:paraId="4D83B2A3">
            <w:pPr>
              <w:spacing w:before="80" w:after="80" w:line="240" w:lineRule="auto"/>
            </w:pPr>
            <w:r>
              <w:rPr>
                <w:b w:val="0"/>
                <w:sz w:val="18"/>
              </w:rPr>
              <w:t>OP-02</w:t>
            </w:r>
          </w:p>
        </w:tc>
        <w:tc>
          <w:tcPr>
            <w:tcW w:w="1994" w:type="dxa"/>
          </w:tcPr>
          <w:p w14:paraId="66938523">
            <w:pPr>
              <w:spacing w:before="80" w:after="80" w:line="240" w:lineRule="auto"/>
            </w:pPr>
            <w:r>
              <w:rPr>
                <w:b w:val="0"/>
                <w:sz w:val="18"/>
              </w:rPr>
              <w:t>槽位内容生产结果回传</w:t>
            </w:r>
          </w:p>
        </w:tc>
        <w:tc>
          <w:tcPr>
            <w:tcW w:w="1994" w:type="dxa"/>
          </w:tcPr>
          <w:p w14:paraId="3E75B303">
            <w:pPr>
              <w:spacing w:before="80" w:after="80" w:line="240" w:lineRule="auto"/>
            </w:pPr>
            <w:r>
              <w:rPr>
                <w:b w:val="0"/>
                <w:sz w:val="18"/>
              </w:rPr>
              <w:t>策划系统</w:t>
            </w:r>
          </w:p>
        </w:tc>
        <w:tc>
          <w:tcPr>
            <w:tcW w:w="1994" w:type="dxa"/>
          </w:tcPr>
          <w:p w14:paraId="157496DB">
            <w:pPr>
              <w:spacing w:before="80" w:after="80" w:line="240" w:lineRule="auto"/>
            </w:pPr>
            <w:r>
              <w:rPr>
                <w:b w:val="0"/>
                <w:sz w:val="18"/>
              </w:rPr>
              <w:t>行内内容生产方</w:t>
            </w:r>
          </w:p>
        </w:tc>
        <w:tc>
          <w:tcPr>
            <w:tcW w:w="1994" w:type="dxa"/>
          </w:tcPr>
          <w:p w14:paraId="15AADADE">
            <w:pPr>
              <w:spacing w:before="80" w:after="80" w:line="240" w:lineRule="auto"/>
            </w:pPr>
            <w:r>
              <w:rPr>
                <w:b w:val="0"/>
                <w:sz w:val="18"/>
              </w:rPr>
              <w:t>按生产任务 ID 回传生产状态，策划侧更新内容状态；响应仅返回回调是否成功</w:t>
            </w:r>
          </w:p>
        </w:tc>
      </w:tr>
      <w:tr w14:paraId="36071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4" w:type="dxa"/>
          </w:tcPr>
          <w:p w14:paraId="60E00A32">
            <w:pPr>
              <w:spacing w:before="80" w:after="80" w:line="240" w:lineRule="auto"/>
            </w:pPr>
            <w:r>
              <w:rPr>
                <w:b w:val="0"/>
                <w:sz w:val="18"/>
              </w:rPr>
              <w:t>OP-03</w:t>
            </w:r>
          </w:p>
        </w:tc>
        <w:tc>
          <w:tcPr>
            <w:tcW w:w="1994" w:type="dxa"/>
          </w:tcPr>
          <w:p w14:paraId="0102E21B">
            <w:pPr>
              <w:spacing w:before="80" w:after="80" w:line="240" w:lineRule="auto"/>
            </w:pPr>
            <w:r>
              <w:rPr>
                <w:b w:val="0"/>
                <w:sz w:val="18"/>
              </w:rPr>
              <w:t>选题内容生产使用次数查询</w:t>
            </w:r>
          </w:p>
        </w:tc>
        <w:tc>
          <w:tcPr>
            <w:tcW w:w="1994" w:type="dxa"/>
          </w:tcPr>
          <w:p w14:paraId="3239C4EC">
            <w:pPr>
              <w:spacing w:before="80" w:after="80" w:line="240" w:lineRule="auto"/>
            </w:pPr>
            <w:r>
              <w:rPr>
                <w:b w:val="0"/>
                <w:sz w:val="18"/>
              </w:rPr>
              <w:t>策划系统</w:t>
            </w:r>
          </w:p>
        </w:tc>
        <w:tc>
          <w:tcPr>
            <w:tcW w:w="1994" w:type="dxa"/>
          </w:tcPr>
          <w:p w14:paraId="6CDC360D">
            <w:pPr>
              <w:spacing w:before="80" w:after="80" w:line="240" w:lineRule="auto"/>
            </w:pPr>
            <w:r>
              <w:rPr>
                <w:b w:val="0"/>
                <w:sz w:val="18"/>
              </w:rPr>
              <w:t>行内选题系统</w:t>
            </w:r>
          </w:p>
        </w:tc>
        <w:tc>
          <w:tcPr>
            <w:tcW w:w="1994" w:type="dxa"/>
          </w:tcPr>
          <w:p w14:paraId="18FE6F5E">
            <w:pPr>
              <w:spacing w:before="80" w:after="80" w:line="240" w:lineRule="auto"/>
            </w:pPr>
            <w:r>
              <w:rPr>
                <w:b w:val="0"/>
                <w:sz w:val="18"/>
              </w:rPr>
              <w:t>根据选题 ID 集合批量查询累计成功使用次数，返回整体查询状态及逐条次数</w:t>
            </w:r>
          </w:p>
        </w:tc>
      </w:tr>
      <w:tr w14:paraId="0ADB8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4" w:type="dxa"/>
          </w:tcPr>
          <w:p w14:paraId="430E23CF">
            <w:pPr>
              <w:spacing w:before="80" w:after="80" w:line="240" w:lineRule="auto"/>
            </w:pPr>
            <w:r>
              <w:rPr>
                <w:b w:val="0"/>
                <w:sz w:val="18"/>
              </w:rPr>
              <w:t>OP-04</w:t>
            </w:r>
          </w:p>
        </w:tc>
        <w:tc>
          <w:tcPr>
            <w:tcW w:w="1994" w:type="dxa"/>
          </w:tcPr>
          <w:p w14:paraId="53205185">
            <w:pPr>
              <w:spacing w:before="80" w:after="80" w:line="240" w:lineRule="auto"/>
            </w:pPr>
            <w:r>
              <w:rPr>
                <w:b w:val="0"/>
                <w:sz w:val="18"/>
              </w:rPr>
              <w:t>选题标签查询</w:t>
            </w:r>
          </w:p>
        </w:tc>
        <w:tc>
          <w:tcPr>
            <w:tcW w:w="1994" w:type="dxa"/>
          </w:tcPr>
          <w:p w14:paraId="12643242">
            <w:pPr>
              <w:spacing w:before="80" w:after="80" w:line="240" w:lineRule="auto"/>
            </w:pPr>
            <w:r>
              <w:rPr>
                <w:b w:val="0"/>
                <w:sz w:val="18"/>
              </w:rPr>
              <w:t>策划系统</w:t>
            </w:r>
          </w:p>
        </w:tc>
        <w:tc>
          <w:tcPr>
            <w:tcW w:w="1994" w:type="dxa"/>
          </w:tcPr>
          <w:p w14:paraId="1819BC08">
            <w:pPr>
              <w:spacing w:before="80" w:after="80" w:line="240" w:lineRule="auto"/>
            </w:pPr>
            <w:r>
              <w:rPr>
                <w:b w:val="0"/>
                <w:sz w:val="18"/>
              </w:rPr>
              <w:t>行内选题系统</w:t>
            </w:r>
          </w:p>
        </w:tc>
        <w:tc>
          <w:tcPr>
            <w:tcW w:w="1994" w:type="dxa"/>
          </w:tcPr>
          <w:p w14:paraId="4490D7D3">
            <w:pPr>
              <w:spacing w:before="80" w:after="80" w:line="240" w:lineRule="auto"/>
            </w:pPr>
            <w:r>
              <w:rPr>
                <w:b w:val="0"/>
                <w:sz w:val="18"/>
              </w:rPr>
              <w:t>按选题 ID 查询已保存的正式标签，返回查询状态和完整 T1–T6 标签结果</w:t>
            </w:r>
          </w:p>
        </w:tc>
      </w:tr>
      <w:tr w14:paraId="13249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4" w:type="dxa"/>
          </w:tcPr>
          <w:p w14:paraId="60B1C810">
            <w:pPr>
              <w:spacing w:before="80" w:after="80" w:line="240" w:lineRule="auto"/>
            </w:pPr>
            <w:r>
              <w:rPr>
                <w:b w:val="0"/>
                <w:sz w:val="18"/>
              </w:rPr>
              <w:t>OP-05</w:t>
            </w:r>
          </w:p>
        </w:tc>
        <w:tc>
          <w:tcPr>
            <w:tcW w:w="1994" w:type="dxa"/>
          </w:tcPr>
          <w:p w14:paraId="58DC7EDA">
            <w:pPr>
              <w:spacing w:before="80" w:after="80" w:line="240" w:lineRule="auto"/>
            </w:pPr>
            <w:r>
              <w:rPr>
                <w:b w:val="0"/>
                <w:sz w:val="18"/>
              </w:rPr>
              <w:t>选题批量打标效果测试</w:t>
            </w:r>
          </w:p>
        </w:tc>
        <w:tc>
          <w:tcPr>
            <w:tcW w:w="1994" w:type="dxa"/>
          </w:tcPr>
          <w:p w14:paraId="03288B2A">
            <w:pPr>
              <w:spacing w:before="80" w:after="80" w:line="240" w:lineRule="auto"/>
            </w:pPr>
            <w:r>
              <w:rPr>
                <w:b w:val="0"/>
                <w:sz w:val="18"/>
              </w:rPr>
              <w:t>策划系统</w:t>
            </w:r>
          </w:p>
        </w:tc>
        <w:tc>
          <w:tcPr>
            <w:tcW w:w="1994" w:type="dxa"/>
          </w:tcPr>
          <w:p w14:paraId="130A335C">
            <w:pPr>
              <w:spacing w:before="80" w:after="80" w:line="240" w:lineRule="auto"/>
            </w:pPr>
            <w:r>
              <w:rPr>
                <w:b w:val="0"/>
                <w:sz w:val="18"/>
              </w:rPr>
              <w:t>行内选题系统 / 运营测试入口</w:t>
            </w:r>
          </w:p>
        </w:tc>
        <w:tc>
          <w:tcPr>
            <w:tcW w:w="1994" w:type="dxa"/>
          </w:tcPr>
          <w:p w14:paraId="4A2F834D">
            <w:pPr>
              <w:spacing w:before="80" w:after="80" w:line="240" w:lineRule="auto"/>
            </w:pPr>
            <w:r>
              <w:rPr>
                <w:b w:val="0"/>
                <w:sz w:val="18"/>
              </w:rPr>
              <w:t>提交选题详情数组，逐行查看测试标签、完整层级及失败原因，不覆盖正式标签</w:t>
            </w:r>
          </w:p>
        </w:tc>
      </w:tr>
    </w:tbl>
    <w:p w14:paraId="2A8E84C0"/>
    <w:p w14:paraId="5CE37A69">
      <w:pPr>
        <w:pStyle w:val="3"/>
      </w:pPr>
      <w:r>
        <w:t>接口定义</w:t>
      </w:r>
    </w:p>
    <w:p w14:paraId="7661FFB7">
      <w:pPr>
        <w:pStyle w:val="4"/>
      </w:pPr>
      <w:r>
        <w:t>IF-01 账号基础信息 + 账号人设 + 互动数据离线同步接口</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86"/>
        <w:gridCol w:w="4986"/>
      </w:tblGrid>
      <w:tr w14:paraId="6988E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986" w:type="dxa"/>
            <w:shd w:val="clear" w:color="auto" w:fill="EAF0FF"/>
          </w:tcPr>
          <w:p w14:paraId="39145D12">
            <w:pPr>
              <w:keepNext/>
              <w:spacing w:before="80" w:after="80" w:line="240" w:lineRule="auto"/>
            </w:pPr>
            <w:r>
              <w:rPr>
                <w:b/>
                <w:sz w:val="18"/>
              </w:rPr>
              <w:t>接口用途</w:t>
            </w:r>
          </w:p>
        </w:tc>
        <w:tc>
          <w:tcPr>
            <w:tcW w:w="4986" w:type="dxa"/>
            <w:shd w:val="clear" w:color="auto" w:fill="EAF0FF"/>
          </w:tcPr>
          <w:p w14:paraId="54AF2CD4">
            <w:pPr>
              <w:keepNext/>
              <w:spacing w:before="80" w:after="80" w:line="240" w:lineRule="auto"/>
            </w:pPr>
            <w:r>
              <w:rPr>
                <w:b/>
                <w:sz w:val="18"/>
              </w:rPr>
              <w:t>每日夜间离线同步平台账号池、账号基础信息、账号人设及近3个月历史互动数据，供AI自动策划、手动筛号、生命周期判断、账号画像及新增账号识别使用。账号基础信息包含账号ID、昵称、属主UM号、属主组织、业务线、平台、地域、粉丝量和账号状态。</w:t>
            </w:r>
          </w:p>
        </w:tc>
      </w:tr>
      <w:tr w14:paraId="3D6C0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70084603">
            <w:pPr>
              <w:spacing w:before="80" w:after="80" w:line="240" w:lineRule="auto"/>
            </w:pPr>
            <w:r>
              <w:rPr>
                <w:b w:val="0"/>
                <w:sz w:val="18"/>
              </w:rPr>
              <w:t>调用时机</w:t>
            </w:r>
          </w:p>
        </w:tc>
        <w:tc>
          <w:tcPr>
            <w:tcW w:w="4986" w:type="dxa"/>
          </w:tcPr>
          <w:p w14:paraId="6F959ED9">
            <w:pPr>
              <w:spacing w:before="80" w:after="80" w:line="240" w:lineRule="auto"/>
            </w:pPr>
            <w:r>
              <w:rPr>
                <w:b w:val="0"/>
                <w:sz w:val="18"/>
              </w:rPr>
              <w:t>每日夜间离线任务执行时同步；自动策划和手动策划执行时不实时调用IF-01，直接读取策划系统最近一次成功同步的数据快照。</w:t>
            </w:r>
          </w:p>
        </w:tc>
      </w:tr>
      <w:tr w14:paraId="2271D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4BD6B2F1">
            <w:pPr>
              <w:spacing w:before="80" w:after="80" w:line="240" w:lineRule="auto"/>
            </w:pPr>
            <w:r>
              <w:rPr>
                <w:b w:val="0"/>
                <w:sz w:val="18"/>
              </w:rPr>
              <w:t>提供方/发起方</w:t>
            </w:r>
          </w:p>
        </w:tc>
        <w:tc>
          <w:tcPr>
            <w:tcW w:w="4986" w:type="dxa"/>
          </w:tcPr>
          <w:p w14:paraId="3E0B73CD">
            <w:pPr>
              <w:spacing w:before="80" w:after="80" w:line="240" w:lineRule="auto"/>
            </w:pPr>
            <w:r>
              <w:rPr>
                <w:b w:val="0"/>
                <w:sz w:val="18"/>
              </w:rPr>
              <w:t>平台账号系统提供账号事实及近3个月互动数据；策划系统接收并计算策划指标。</w:t>
            </w:r>
          </w:p>
        </w:tc>
      </w:tr>
    </w:tbl>
    <w:p w14:paraId="6632BC60"/>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86"/>
        <w:gridCol w:w="4986"/>
      </w:tblGrid>
      <w:tr w14:paraId="533B7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986" w:type="dxa"/>
            <w:shd w:val="clear" w:color="auto" w:fill="EAF0FF"/>
          </w:tcPr>
          <w:p w14:paraId="7ED30E39">
            <w:pPr>
              <w:keepNext/>
              <w:spacing w:before="80" w:after="80" w:line="240" w:lineRule="auto"/>
            </w:pPr>
            <w:r>
              <w:rPr>
                <w:b/>
                <w:sz w:val="18"/>
              </w:rPr>
              <w:t>请求字段</w:t>
            </w:r>
          </w:p>
        </w:tc>
        <w:tc>
          <w:tcPr>
            <w:tcW w:w="4986" w:type="dxa"/>
            <w:shd w:val="clear" w:color="auto" w:fill="EAF0FF"/>
          </w:tcPr>
          <w:p w14:paraId="19084A72">
            <w:pPr>
              <w:keepNext/>
              <w:spacing w:before="80" w:after="80" w:line="240" w:lineRule="auto"/>
            </w:pPr>
            <w:r>
              <w:rPr>
                <w:b/>
                <w:sz w:val="18"/>
              </w:rPr>
              <w:t>字段含义</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0D7B525D">
            <w:pPr>
              <w:spacing w:before="80" w:after="80" w:line="240" w:lineRule="auto"/>
            </w:pPr>
            <w:r>
              <w:rPr>
                <w:b w:val="0"/>
                <w:sz w:val="18"/>
              </w:rPr>
              <w:t>无核心业务请求字段</w:t>
            </w:r>
          </w:p>
        </w:tc>
        <w:tc>
          <w:tcPr>
            <w:tcW w:w="4986" w:type="dxa"/>
          </w:tcPr>
          <w:p w14:paraId="563A629B">
            <w:pPr>
              <w:spacing w:before="80" w:after="80" w:line="240" w:lineRule="auto"/>
            </w:pPr>
            <w:r>
              <w:rPr>
                <w:b w:val="0"/>
                <w:sz w:val="18"/>
              </w:rPr>
              <w:t>默认同步当前账号池；全量/增量、分页等技术参数由后续接口文档定义。</w:t>
            </w:r>
          </w:p>
        </w:tc>
      </w:tr>
    </w:tbl>
    <w:p w14:paraId="7FEDF84C"/>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86"/>
        <w:gridCol w:w="4986"/>
      </w:tblGrid>
      <w:tr w14:paraId="0D8D5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986" w:type="dxa"/>
            <w:shd w:val="clear" w:color="auto" w:fill="EAF0FF"/>
          </w:tcPr>
          <w:p w14:paraId="16A6F246">
            <w:pPr>
              <w:keepNext/>
              <w:spacing w:before="80" w:after="80" w:line="240" w:lineRule="auto"/>
            </w:pPr>
            <w:r>
              <w:rPr>
                <w:b/>
                <w:sz w:val="18"/>
              </w:rPr>
              <w:t>返回字段</w:t>
            </w:r>
          </w:p>
        </w:tc>
        <w:tc>
          <w:tcPr>
            <w:tcW w:w="4986" w:type="dxa"/>
            <w:shd w:val="clear" w:color="auto" w:fill="EAF0FF"/>
          </w:tcPr>
          <w:p w14:paraId="506BA6B9">
            <w:pPr>
              <w:keepNext/>
              <w:spacing w:before="80" w:after="80" w:line="240" w:lineRule="auto"/>
            </w:pPr>
            <w:r>
              <w:rPr>
                <w:b/>
                <w:sz w:val="18"/>
              </w:rPr>
              <w:t>字段含义</w:t>
            </w:r>
          </w:p>
        </w:tc>
      </w:tr>
      <w:tr w14:paraId="0F51B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0BEE02D4">
            <w:pPr>
              <w:spacing w:before="80" w:after="80" w:line="240" w:lineRule="auto"/>
            </w:pPr>
            <w:r>
              <w:rPr>
                <w:b w:val="0"/>
                <w:sz w:val="18"/>
              </w:rPr>
              <w:t>account_id</w:t>
            </w:r>
          </w:p>
        </w:tc>
        <w:tc>
          <w:tcPr>
            <w:tcW w:w="4986" w:type="dxa"/>
          </w:tcPr>
          <w:p w14:paraId="2449AAFE">
            <w:pPr>
              <w:spacing w:before="80" w:after="80" w:line="240" w:lineRule="auto"/>
            </w:pPr>
            <w:r>
              <w:rPr>
                <w:b w:val="0"/>
                <w:sz w:val="18"/>
              </w:rPr>
              <w:t>账号唯一标识</w:t>
            </w:r>
          </w:p>
        </w:tc>
      </w:tr>
      <w:tr w14:paraId="7BFB9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6C944760">
            <w:pPr>
              <w:spacing w:before="80" w:after="80" w:line="240" w:lineRule="auto"/>
            </w:pPr>
            <w:r>
              <w:rPr>
                <w:b w:val="0"/>
                <w:sz w:val="18"/>
              </w:rPr>
              <w:t>account_name</w:t>
            </w:r>
          </w:p>
        </w:tc>
        <w:tc>
          <w:tcPr>
            <w:tcW w:w="4986" w:type="dxa"/>
          </w:tcPr>
          <w:p w14:paraId="3629ED05">
            <w:pPr>
              <w:spacing w:before="80" w:after="80" w:line="240" w:lineRule="auto"/>
            </w:pPr>
            <w:r>
              <w:rPr>
                <w:b w:val="0"/>
                <w:sz w:val="18"/>
              </w:rPr>
              <w:t>账号昵称</w:t>
            </w:r>
          </w:p>
        </w:tc>
      </w:tr>
      <w:tr w14:paraId="566BE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002D9259">
            <w:pPr>
              <w:spacing w:before="80" w:after="80" w:line="240" w:lineRule="auto"/>
            </w:pPr>
            <w:r>
              <w:rPr>
                <w:b w:val="0"/>
                <w:sz w:val="18"/>
              </w:rPr>
              <w:t>um_no</w:t>
            </w:r>
          </w:p>
        </w:tc>
        <w:tc>
          <w:tcPr>
            <w:tcW w:w="4986" w:type="dxa"/>
          </w:tcPr>
          <w:p w14:paraId="37FFFF04">
            <w:pPr>
              <w:spacing w:before="80" w:after="80" w:line="240" w:lineRule="auto"/>
            </w:pPr>
            <w:r>
              <w:rPr>
                <w:b w:val="0"/>
                <w:sz w:val="18"/>
              </w:rPr>
              <w:t>属主UM号</w:t>
            </w:r>
          </w:p>
        </w:tc>
      </w:tr>
      <w:tr w14:paraId="5BB17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34636B39">
            <w:pPr>
              <w:spacing w:before="80" w:after="80" w:line="240" w:lineRule="auto"/>
            </w:pPr>
            <w:r>
              <w:rPr>
                <w:b w:val="0"/>
                <w:sz w:val="18"/>
              </w:rPr>
              <w:t>account_status</w:t>
            </w:r>
          </w:p>
        </w:tc>
        <w:tc>
          <w:tcPr>
            <w:tcW w:w="4986" w:type="dxa"/>
          </w:tcPr>
          <w:p w14:paraId="3C2CA418">
            <w:pPr>
              <w:spacing w:before="80" w:after="80" w:line="240" w:lineRule="auto"/>
            </w:pPr>
            <w:r>
              <w:rPr>
                <w:b w:val="0"/>
                <w:sz w:val="18"/>
              </w:rPr>
              <w:t>账号状态，表示账号是否有效及是否可参与策划</w:t>
            </w:r>
          </w:p>
        </w:tc>
      </w:tr>
      <w:tr w14:paraId="6D3DB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647BFFCD">
            <w:pPr>
              <w:spacing w:before="80" w:after="80" w:line="240" w:lineRule="auto"/>
            </w:pPr>
            <w:r>
              <w:rPr>
                <w:b w:val="0"/>
                <w:sz w:val="18"/>
              </w:rPr>
              <w:t>organization</w:t>
            </w:r>
          </w:p>
        </w:tc>
        <w:tc>
          <w:tcPr>
            <w:tcW w:w="4986" w:type="dxa"/>
          </w:tcPr>
          <w:p w14:paraId="37D2C610">
            <w:pPr>
              <w:spacing w:before="80" w:after="80" w:line="240" w:lineRule="auto"/>
            </w:pPr>
            <w:r>
              <w:rPr>
                <w:b w:val="0"/>
                <w:sz w:val="18"/>
              </w:rPr>
              <w:t>属主组织</w:t>
            </w:r>
          </w:p>
        </w:tc>
      </w:tr>
      <w:tr w14:paraId="7BB08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6B9AF845">
            <w:pPr>
              <w:spacing w:before="80" w:after="80" w:line="240" w:lineRule="auto"/>
            </w:pPr>
            <w:r>
              <w:rPr>
                <w:b w:val="0"/>
                <w:sz w:val="18"/>
              </w:rPr>
              <w:t>account_persona</w:t>
            </w:r>
          </w:p>
        </w:tc>
        <w:tc>
          <w:tcPr>
            <w:tcW w:w="4986" w:type="dxa"/>
          </w:tcPr>
          <w:p w14:paraId="1454D397">
            <w:pPr>
              <w:spacing w:before="80" w:after="80" w:line="240" w:lineRule="auto"/>
            </w:pPr>
            <w:r>
              <w:rPr>
                <w:b w:val="0"/>
                <w:sz w:val="18"/>
              </w:rPr>
              <w:t>账号人设；描述账号内容定位、身份设定和表达方向，是账号画像、向量生成及选题匹配的核心输入</w:t>
            </w:r>
          </w:p>
        </w:tc>
      </w:tr>
      <w:tr w14:paraId="17AFE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401A2189">
            <w:pPr>
              <w:spacing w:before="80" w:after="80" w:line="240" w:lineRule="auto"/>
            </w:pPr>
            <w:r>
              <w:rPr>
                <w:b w:val="0"/>
                <w:sz w:val="18"/>
              </w:rPr>
              <w:t>business_line</w:t>
            </w:r>
          </w:p>
        </w:tc>
        <w:tc>
          <w:tcPr>
            <w:tcW w:w="4986" w:type="dxa"/>
          </w:tcPr>
          <w:p w14:paraId="2A289213">
            <w:pPr>
              <w:spacing w:before="80" w:after="80" w:line="240" w:lineRule="auto"/>
            </w:pPr>
            <w:r>
              <w:rPr>
                <w:b w:val="0"/>
                <w:sz w:val="18"/>
              </w:rPr>
              <w:t>业务线</w:t>
            </w:r>
          </w:p>
        </w:tc>
      </w:tr>
      <w:tr w14:paraId="7BD9B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2DA7B6E4">
            <w:pPr>
              <w:spacing w:before="80" w:after="80" w:line="240" w:lineRule="auto"/>
            </w:pPr>
            <w:r>
              <w:rPr>
                <w:b w:val="0"/>
                <w:sz w:val="18"/>
              </w:rPr>
              <w:t>platform</w:t>
            </w:r>
          </w:p>
        </w:tc>
        <w:tc>
          <w:tcPr>
            <w:tcW w:w="4986" w:type="dxa"/>
          </w:tcPr>
          <w:p w14:paraId="18661980">
            <w:pPr>
              <w:spacing w:before="80" w:after="80" w:line="240" w:lineRule="auto"/>
            </w:pPr>
            <w:r>
              <w:rPr>
                <w:b w:val="0"/>
                <w:sz w:val="18"/>
              </w:rPr>
              <w:t>账号所属平台</w:t>
            </w:r>
          </w:p>
        </w:tc>
      </w:tr>
      <w:tr w14:paraId="3CAD2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229C32E2">
            <w:pPr>
              <w:spacing w:before="80" w:after="80" w:line="240" w:lineRule="auto"/>
            </w:pPr>
            <w:r>
              <w:rPr>
                <w:b w:val="0"/>
                <w:sz w:val="18"/>
              </w:rPr>
              <w:t>region</w:t>
            </w:r>
          </w:p>
        </w:tc>
        <w:tc>
          <w:tcPr>
            <w:tcW w:w="4986" w:type="dxa"/>
          </w:tcPr>
          <w:p w14:paraId="5089FF87">
            <w:pPr>
              <w:spacing w:before="80" w:after="80" w:line="240" w:lineRule="auto"/>
            </w:pPr>
            <w:r>
              <w:rPr>
                <w:b w:val="0"/>
                <w:sz w:val="18"/>
              </w:rPr>
              <w:t>账号地域；当前本地数据层兼容映射为地域/城市字段</w:t>
            </w:r>
          </w:p>
        </w:tc>
      </w:tr>
      <w:tr w14:paraId="150D0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4C9CE555">
            <w:pPr>
              <w:spacing w:before="80" w:after="80" w:line="240" w:lineRule="auto"/>
            </w:pPr>
            <w:r>
              <w:rPr>
                <w:b w:val="0"/>
                <w:sz w:val="18"/>
              </w:rPr>
              <w:t>follower_count</w:t>
            </w:r>
          </w:p>
        </w:tc>
        <w:tc>
          <w:tcPr>
            <w:tcW w:w="4986" w:type="dxa"/>
          </w:tcPr>
          <w:p w14:paraId="38C7249E">
            <w:pPr>
              <w:spacing w:before="80" w:after="80" w:line="240" w:lineRule="auto"/>
            </w:pPr>
            <w:r>
              <w:rPr>
                <w:b w:val="0"/>
                <w:sz w:val="18"/>
              </w:rPr>
              <w:t>账号当前粉丝量</w:t>
            </w:r>
          </w:p>
        </w:tc>
      </w:tr>
      <w:tr w14:paraId="671EC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716D06F9">
            <w:pPr>
              <w:spacing w:before="80" w:after="80" w:line="240" w:lineRule="auto"/>
            </w:pPr>
            <w:r>
              <w:rPr>
                <w:b w:val="0"/>
                <w:sz w:val="18"/>
              </w:rPr>
              <w:t>interaction_data</w:t>
            </w:r>
          </w:p>
        </w:tc>
        <w:tc>
          <w:tcPr>
            <w:tcW w:w="4986" w:type="dxa"/>
          </w:tcPr>
          <w:p w14:paraId="5C827406">
            <w:pPr>
              <w:spacing w:before="80" w:after="80" w:line="240" w:lineRule="auto"/>
            </w:pPr>
            <w:r>
              <w:rPr>
                <w:b w:val="0"/>
                <w:sz w:val="18"/>
              </w:rPr>
              <w:t>账号近3个月帖子级互动明细：发帖时间、帖子标题、红星数、收藏数、评论数；用于有效内容篇数、滚动互动、流量趋势、生命周期判断和账号画像。流量趋势由策划系统基于该数据计算，不作为IF-01独立字段。</w:t>
            </w:r>
          </w:p>
        </w:tc>
      </w:tr>
    </w:tbl>
    <w:p w14:paraId="147C6483"/>
    <w:p w14:paraId="3990606C">
      <w:pPr>
        <w:pStyle w:val="4"/>
      </w:pPr>
      <w:r>
        <w:t>IF-02 普通选题同步接口</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0ADF3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0EDE003D">
            <w:pPr>
              <w:keepNext/>
              <w:spacing w:before="20" w:after="60" w:line="264" w:lineRule="auto"/>
            </w:pPr>
            <w:r>
              <w:rPr>
                <w:b/>
                <w:sz w:val="21"/>
              </w:rPr>
              <w:t>项目</w:t>
            </w:r>
          </w:p>
        </w:tc>
        <w:tc>
          <w:tcPr>
            <w:tcW w:w="7024" w:type="dxa"/>
            <w:shd w:val="clear" w:color="auto" w:fill="EAF0FF"/>
          </w:tcPr>
          <w:p w14:paraId="7244FAF5">
            <w:pPr>
              <w:keepNext/>
              <w:spacing w:before="20" w:after="60" w:line="264" w:lineRule="auto"/>
            </w:pPr>
            <w:r>
              <w:rPr>
                <w:b/>
                <w:sz w:val="21"/>
              </w:rPr>
              <w:t>定义</w:t>
            </w:r>
          </w:p>
        </w:tc>
      </w:tr>
      <w:tr w14:paraId="178D9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3C60CDA">
            <w:pPr>
              <w:keepNext w:val="0"/>
              <w:spacing w:before="20" w:after="60" w:line="264" w:lineRule="auto"/>
            </w:pPr>
            <w:r>
              <w:rPr>
                <w:b w:val="0"/>
                <w:sz w:val="21"/>
              </w:rPr>
              <w:t>接口用途</w:t>
            </w:r>
          </w:p>
        </w:tc>
        <w:tc>
          <w:tcPr>
            <w:tcW w:w="7024" w:type="dxa"/>
          </w:tcPr>
          <w:p w14:paraId="3ACA2092">
            <w:pPr>
              <w:keepNext w:val="0"/>
              <w:spacing w:before="20" w:after="60" w:line="264" w:lineRule="auto"/>
            </w:pPr>
            <w:r>
              <w:rPr>
                <w:b w:val="0"/>
                <w:sz w:val="21"/>
              </w:rPr>
              <w:t>策划系统按时间范围主动拉取普通选题，保存至本地，供 AI 候选、人工选题及替换选题使用。</w:t>
            </w:r>
          </w:p>
        </w:tc>
      </w:tr>
      <w:tr w14:paraId="0BB8A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6125162">
            <w:pPr>
              <w:keepNext w:val="0"/>
              <w:spacing w:before="20" w:after="60" w:line="264" w:lineRule="auto"/>
            </w:pPr>
            <w:r>
              <w:rPr>
                <w:b w:val="0"/>
                <w:sz w:val="21"/>
              </w:rPr>
              <w:t>提供方 / 调用方</w:t>
            </w:r>
          </w:p>
        </w:tc>
        <w:tc>
          <w:tcPr>
            <w:tcW w:w="7024" w:type="dxa"/>
          </w:tcPr>
          <w:p w14:paraId="756765C3">
            <w:pPr>
              <w:keepNext w:val="0"/>
              <w:spacing w:before="20" w:after="60" w:line="264" w:lineRule="auto"/>
            </w:pPr>
            <w:r>
              <w:rPr>
                <w:b w:val="0"/>
                <w:sz w:val="21"/>
              </w:rPr>
              <w:t>行内普通选题系统提供；策划系统调用。请求传查询条件，选题详情由行内系统返回。</w:t>
            </w:r>
          </w:p>
        </w:tc>
      </w:tr>
      <w:tr w14:paraId="356D8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93E15FE">
            <w:pPr>
              <w:keepNext w:val="0"/>
              <w:spacing w:before="20" w:after="60" w:line="264" w:lineRule="auto"/>
            </w:pPr>
            <w:r>
              <w:rPr>
                <w:b w:val="0"/>
                <w:sz w:val="21"/>
              </w:rPr>
              <w:t>调用时机</w:t>
            </w:r>
          </w:p>
        </w:tc>
        <w:tc>
          <w:tcPr>
            <w:tcW w:w="7024" w:type="dxa"/>
          </w:tcPr>
          <w:p w14:paraId="46D85836">
            <w:pPr>
              <w:keepNext w:val="0"/>
              <w:spacing w:before="20" w:after="60" w:line="264" w:lineRule="auto"/>
            </w:pPr>
            <w:r>
              <w:rPr>
                <w:b w:val="0"/>
                <w:sz w:val="21"/>
              </w:rPr>
              <w:t>自动策划执行前完成同步；人工策划及替换选题直接使用最近一次成功同步的数据。</w:t>
            </w:r>
          </w:p>
        </w:tc>
      </w:tr>
    </w:tbl>
    <w:p w14:paraId="33870E8B">
      <w:pPr>
        <w:keepNext w:val="0"/>
        <w:spacing w:before="40" w:after="100"/>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5ACEE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24338DE3">
            <w:pPr>
              <w:keepNext/>
              <w:spacing w:before="20" w:after="60" w:line="264" w:lineRule="auto"/>
            </w:pPr>
            <w:r>
              <w:rPr>
                <w:b/>
                <w:sz w:val="21"/>
              </w:rPr>
              <w:t>请求字段</w:t>
            </w:r>
          </w:p>
        </w:tc>
        <w:tc>
          <w:tcPr>
            <w:tcW w:w="7024" w:type="dxa"/>
            <w:shd w:val="clear" w:color="auto" w:fill="EAF0FF"/>
          </w:tcPr>
          <w:p w14:paraId="26160FB0">
            <w:pPr>
              <w:keepNext/>
              <w:spacing w:before="20" w:after="60" w:line="264" w:lineRule="auto"/>
            </w:pPr>
            <w:r>
              <w:rPr>
                <w:b/>
                <w:sz w:val="21"/>
              </w:rPr>
              <w:t>字段含义</w:t>
            </w:r>
          </w:p>
        </w:tc>
      </w:tr>
      <w:tr w14:paraId="0126D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1BBA9E9">
            <w:pPr>
              <w:keepNext w:val="0"/>
              <w:spacing w:before="20" w:after="60" w:line="264" w:lineRule="auto"/>
            </w:pPr>
            <w:r>
              <w:rPr>
                <w:b w:val="0"/>
                <w:sz w:val="21"/>
              </w:rPr>
              <w:t>start_time</w:t>
            </w:r>
          </w:p>
        </w:tc>
        <w:tc>
          <w:tcPr>
            <w:tcW w:w="7024" w:type="dxa"/>
          </w:tcPr>
          <w:p w14:paraId="50BAE0BF">
            <w:pPr>
              <w:keepNext w:val="0"/>
              <w:spacing w:before="20" w:after="60" w:line="264" w:lineRule="auto"/>
            </w:pPr>
            <w:r>
              <w:rPr>
                <w:b w:val="0"/>
                <w:sz w:val="21"/>
              </w:rPr>
              <w:t>必填，数据更新时间范围的起点，包含该时刻；用于拉取此后新增或发生变更的选题。</w:t>
            </w:r>
          </w:p>
        </w:tc>
      </w:tr>
      <w:tr w14:paraId="3EAC6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6BFFDC3">
            <w:pPr>
              <w:keepNext w:val="0"/>
              <w:spacing w:before="20" w:after="60" w:line="264" w:lineRule="auto"/>
            </w:pPr>
            <w:r>
              <w:rPr>
                <w:b w:val="0"/>
                <w:sz w:val="21"/>
              </w:rPr>
              <w:t>end_time</w:t>
            </w:r>
          </w:p>
        </w:tc>
        <w:tc>
          <w:tcPr>
            <w:tcW w:w="7024" w:type="dxa"/>
          </w:tcPr>
          <w:p w14:paraId="0A66CCA2">
            <w:pPr>
              <w:keepNext w:val="0"/>
              <w:spacing w:before="20" w:after="60" w:line="264" w:lineRule="auto"/>
            </w:pPr>
            <w:r>
              <w:rPr>
                <w:b w:val="0"/>
                <w:sz w:val="21"/>
              </w:rPr>
              <w:t>必填，数据更新时间范围的终点，不包含该时刻，且须晚于起点；不表示选题有效期或计划投放日期。</w:t>
            </w:r>
          </w:p>
        </w:tc>
      </w:tr>
    </w:tbl>
    <w:p w14:paraId="75F61463">
      <w:pPr>
        <w:keepNext w:val="0"/>
        <w:spacing w:before="40" w:after="100"/>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47653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3EF44C16">
            <w:pPr>
              <w:keepNext/>
              <w:spacing w:before="20" w:after="60" w:line="264" w:lineRule="auto"/>
            </w:pPr>
            <w:r>
              <w:rPr>
                <w:b/>
                <w:sz w:val="21"/>
              </w:rPr>
              <w:t>返回字段</w:t>
            </w:r>
          </w:p>
        </w:tc>
        <w:tc>
          <w:tcPr>
            <w:tcW w:w="7024" w:type="dxa"/>
            <w:shd w:val="clear" w:color="auto" w:fill="EAF0FF"/>
          </w:tcPr>
          <w:p w14:paraId="2D1B8FD7">
            <w:pPr>
              <w:keepNext/>
              <w:spacing w:before="20" w:after="60" w:line="264" w:lineRule="auto"/>
            </w:pPr>
            <w:r>
              <w:rPr>
                <w:b/>
                <w:sz w:val="21"/>
              </w:rPr>
              <w:t>字段含义</w:t>
            </w:r>
          </w:p>
        </w:tc>
      </w:tr>
      <w:tr w14:paraId="4D995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5F0C6E4">
            <w:pPr>
              <w:keepNext w:val="0"/>
              <w:spacing w:before="20" w:after="60" w:line="264" w:lineRule="auto"/>
            </w:pPr>
            <w:r>
              <w:rPr>
                <w:b w:val="0"/>
                <w:sz w:val="21"/>
              </w:rPr>
              <w:t>topics</w:t>
            </w:r>
          </w:p>
        </w:tc>
        <w:tc>
          <w:tcPr>
            <w:tcW w:w="7024" w:type="dxa"/>
          </w:tcPr>
          <w:p w14:paraId="5D651740">
            <w:pPr>
              <w:keepNext w:val="0"/>
              <w:spacing w:before="20" w:after="60" w:line="264" w:lineRule="auto"/>
            </w:pPr>
            <w:r>
              <w:rPr>
                <w:b w:val="0"/>
                <w:sz w:val="21"/>
              </w:rPr>
              <w:t>符合本次更新时间范围的普通选题数组；下述 topics[] 字段描述其中每条选题。无符合记录时返回空数组。</w:t>
            </w:r>
          </w:p>
        </w:tc>
      </w:tr>
      <w:tr w14:paraId="5965B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03D5BE7">
            <w:pPr>
              <w:keepNext w:val="0"/>
              <w:spacing w:before="20" w:after="60" w:line="264" w:lineRule="auto"/>
            </w:pPr>
            <w:r>
              <w:rPr>
                <w:b w:val="0"/>
                <w:sz w:val="21"/>
              </w:rPr>
              <w:t>topics[].topic_id</w:t>
            </w:r>
          </w:p>
        </w:tc>
        <w:tc>
          <w:tcPr>
            <w:tcW w:w="7024" w:type="dxa"/>
          </w:tcPr>
          <w:p w14:paraId="3D938A5C">
            <w:pPr>
              <w:keepNext w:val="0"/>
              <w:spacing w:before="20" w:after="60" w:line="264" w:lineRule="auto"/>
            </w:pPr>
            <w:r>
              <w:rPr>
                <w:b w:val="0"/>
                <w:sz w:val="21"/>
              </w:rPr>
              <w:t>选题唯一标识，沿用源系统已确认的选题 ID。</w:t>
            </w:r>
          </w:p>
        </w:tc>
      </w:tr>
      <w:tr w14:paraId="1E4E5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8A289DC">
            <w:pPr>
              <w:keepNext w:val="0"/>
              <w:spacing w:before="20" w:after="60" w:line="264" w:lineRule="auto"/>
            </w:pPr>
            <w:r>
              <w:rPr>
                <w:b w:val="0"/>
                <w:sz w:val="21"/>
              </w:rPr>
              <w:t>topics[].title</w:t>
            </w:r>
          </w:p>
        </w:tc>
        <w:tc>
          <w:tcPr>
            <w:tcW w:w="7024" w:type="dxa"/>
          </w:tcPr>
          <w:p w14:paraId="5F168951">
            <w:pPr>
              <w:keepNext w:val="0"/>
              <w:spacing w:before="20" w:after="60" w:line="264" w:lineRule="auto"/>
            </w:pPr>
            <w:r>
              <w:rPr>
                <w:b w:val="0"/>
                <w:sz w:val="21"/>
              </w:rPr>
              <w:t>选题标题。</w:t>
            </w:r>
          </w:p>
        </w:tc>
      </w:tr>
      <w:tr w14:paraId="74BE4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9A76104">
            <w:pPr>
              <w:keepNext w:val="0"/>
              <w:spacing w:before="20" w:after="60" w:line="264" w:lineRule="auto"/>
            </w:pPr>
            <w:r>
              <w:rPr>
                <w:b w:val="0"/>
                <w:sz w:val="21"/>
              </w:rPr>
              <w:t>topics[].outline</w:t>
            </w:r>
          </w:p>
        </w:tc>
        <w:tc>
          <w:tcPr>
            <w:tcW w:w="7024" w:type="dxa"/>
          </w:tcPr>
          <w:p w14:paraId="1E112A65">
            <w:pPr>
              <w:keepNext w:val="0"/>
              <w:spacing w:before="20" w:after="60" w:line="264" w:lineRule="auto"/>
            </w:pPr>
            <w:r>
              <w:rPr>
                <w:b w:val="0"/>
                <w:sz w:val="21"/>
              </w:rPr>
              <w:t>选题大纲 / 核心内容。</w:t>
            </w:r>
          </w:p>
        </w:tc>
      </w:tr>
      <w:tr w14:paraId="5D6B7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95C4CD3">
            <w:pPr>
              <w:keepNext w:val="0"/>
              <w:spacing w:before="20" w:after="60" w:line="264" w:lineRule="auto"/>
            </w:pPr>
            <w:r>
              <w:rPr>
                <w:b w:val="0"/>
                <w:sz w:val="21"/>
              </w:rPr>
              <w:t>topics[].topic_type</w:t>
            </w:r>
          </w:p>
        </w:tc>
        <w:tc>
          <w:tcPr>
            <w:tcW w:w="7024" w:type="dxa"/>
          </w:tcPr>
          <w:p w14:paraId="5800287D">
            <w:pPr>
              <w:keepNext w:val="0"/>
              <w:spacing w:before="20" w:after="60" w:line="264" w:lineRule="auto"/>
            </w:pPr>
            <w:r>
              <w:rPr>
                <w:b w:val="0"/>
                <w:sz w:val="21"/>
              </w:rPr>
              <w:t>选题业务类型：营销 / 非营销，沿用已确认字段；不以普通、热点等来源名称替代该枚举。</w:t>
            </w:r>
          </w:p>
        </w:tc>
      </w:tr>
      <w:tr w14:paraId="5C488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DF99D08">
            <w:pPr>
              <w:keepNext w:val="0"/>
              <w:spacing w:before="20" w:after="60" w:line="264" w:lineRule="auto"/>
            </w:pPr>
            <w:r>
              <w:rPr>
                <w:b w:val="0"/>
                <w:sz w:val="21"/>
              </w:rPr>
              <w:t>topics[].content_type</w:t>
            </w:r>
          </w:p>
        </w:tc>
        <w:tc>
          <w:tcPr>
            <w:tcW w:w="7024" w:type="dxa"/>
          </w:tcPr>
          <w:p w14:paraId="22B82AE6">
            <w:pPr>
              <w:keepNext w:val="0"/>
              <w:spacing w:before="20" w:after="60" w:line="264" w:lineRule="auto"/>
            </w:pPr>
            <w:r>
              <w:rPr>
                <w:b w:val="0"/>
                <w:sz w:val="21"/>
              </w:rPr>
              <w:t>内容类型，对应已确认的二级分类（12 种），直接继承源系统。</w:t>
            </w:r>
          </w:p>
        </w:tc>
      </w:tr>
      <w:tr w14:paraId="3C826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31E32A9">
            <w:pPr>
              <w:keepNext w:val="0"/>
              <w:spacing w:before="20" w:after="60" w:line="264" w:lineRule="auto"/>
            </w:pPr>
            <w:r>
              <w:rPr>
                <w:b w:val="0"/>
                <w:sz w:val="21"/>
              </w:rPr>
              <w:t>topics[].topic_heat</w:t>
            </w:r>
          </w:p>
        </w:tc>
        <w:tc>
          <w:tcPr>
            <w:tcW w:w="7024" w:type="dxa"/>
          </w:tcPr>
          <w:p w14:paraId="2D00EFED">
            <w:pPr>
              <w:keepNext w:val="0"/>
              <w:spacing w:before="20" w:after="60" w:line="264" w:lineRule="auto"/>
            </w:pPr>
            <w:r>
              <w:rPr>
                <w:b w:val="0"/>
                <w:sz w:val="21"/>
              </w:rPr>
              <w:t>选题热度；用于候选排序及相应兜底规则。</w:t>
            </w:r>
          </w:p>
        </w:tc>
      </w:tr>
      <w:tr w14:paraId="5DCE2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E1A75DF">
            <w:pPr>
              <w:keepNext w:val="0"/>
              <w:spacing w:before="20" w:after="60" w:line="264" w:lineRule="auto"/>
            </w:pPr>
            <w:r>
              <w:rPr>
                <w:b w:val="0"/>
                <w:sz w:val="21"/>
              </w:rPr>
              <w:t>topics[].status</w:t>
            </w:r>
          </w:p>
        </w:tc>
        <w:tc>
          <w:tcPr>
            <w:tcW w:w="7024" w:type="dxa"/>
          </w:tcPr>
          <w:p w14:paraId="7A0A949D">
            <w:pPr>
              <w:keepNext w:val="0"/>
              <w:spacing w:before="20" w:after="60" w:line="264" w:lineRule="auto"/>
            </w:pPr>
            <w:r>
              <w:rPr>
                <w:b w:val="0"/>
                <w:sz w:val="21"/>
              </w:rPr>
              <w:t>选题当前有效 / 失效等可用状态；已失效或撤回的变更也须返回，供策划侧更新本地记录。</w:t>
            </w:r>
          </w:p>
        </w:tc>
      </w:tr>
      <w:tr w14:paraId="337C3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2D25F8B">
            <w:pPr>
              <w:keepNext w:val="0"/>
              <w:spacing w:before="20" w:after="60" w:line="264" w:lineRule="auto"/>
            </w:pPr>
            <w:r>
              <w:rPr>
                <w:b w:val="0"/>
                <w:sz w:val="21"/>
              </w:rPr>
              <w:t>topics[].valid_from</w:t>
            </w:r>
          </w:p>
        </w:tc>
        <w:tc>
          <w:tcPr>
            <w:tcW w:w="7024" w:type="dxa"/>
          </w:tcPr>
          <w:p w14:paraId="5FA218E0">
            <w:pPr>
              <w:keepNext w:val="0"/>
              <w:spacing w:before="20" w:after="60" w:line="264" w:lineRule="auto"/>
            </w:pPr>
            <w:r>
              <w:rPr>
                <w:b w:val="0"/>
                <w:sz w:val="21"/>
              </w:rPr>
              <w:t>选题有效期起点；为空表示起点不限制。与本次同步的 start_time 区分。</w:t>
            </w:r>
          </w:p>
        </w:tc>
      </w:tr>
      <w:tr w14:paraId="4D442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088E47F">
            <w:pPr>
              <w:keepNext w:val="0"/>
              <w:spacing w:before="20" w:after="60" w:line="264" w:lineRule="auto"/>
            </w:pPr>
            <w:r>
              <w:rPr>
                <w:b w:val="0"/>
                <w:sz w:val="21"/>
              </w:rPr>
              <w:t>topics[].valid_to</w:t>
            </w:r>
          </w:p>
        </w:tc>
        <w:tc>
          <w:tcPr>
            <w:tcW w:w="7024" w:type="dxa"/>
          </w:tcPr>
          <w:p w14:paraId="1303AE3A">
            <w:pPr>
              <w:keepNext w:val="0"/>
              <w:spacing w:before="20" w:after="60" w:line="264" w:lineRule="auto"/>
            </w:pPr>
            <w:r>
              <w:rPr>
                <w:b w:val="0"/>
                <w:sz w:val="21"/>
              </w:rPr>
              <w:t>选题有效期终点；为空表示终点不限制。与本次同步的 end_time 区分。</w:t>
            </w:r>
          </w:p>
        </w:tc>
      </w:tr>
      <w:tr w14:paraId="61A40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7F6D726">
            <w:pPr>
              <w:keepNext w:val="0"/>
              <w:spacing w:before="20" w:after="60" w:line="264" w:lineRule="auto"/>
            </w:pPr>
            <w:r>
              <w:rPr>
                <w:b w:val="0"/>
                <w:sz w:val="21"/>
              </w:rPr>
              <w:t>topics[].updated_at</w:t>
            </w:r>
          </w:p>
        </w:tc>
        <w:tc>
          <w:tcPr>
            <w:tcW w:w="7024" w:type="dxa"/>
          </w:tcPr>
          <w:p w14:paraId="1D7A5ADC">
            <w:pPr>
              <w:keepNext w:val="0"/>
              <w:spacing w:before="20" w:after="60" w:line="264" w:lineRule="auto"/>
            </w:pPr>
            <w:r>
              <w:rPr>
                <w:b w:val="0"/>
                <w:sz w:val="21"/>
              </w:rPr>
              <w:t>该条选题在源系统的最后更新时间，也是本接口时间范围筛选所依据的时间。</w:t>
            </w:r>
          </w:p>
        </w:tc>
      </w:tr>
    </w:tbl>
    <w:p w14:paraId="01455BB6">
      <w:pPr>
        <w:keepNext w:val="0"/>
        <w:spacing w:before="40" w:after="100"/>
      </w:pPr>
    </w:p>
    <w:p w14:paraId="6530B17B">
      <w:pPr>
        <w:keepNext w:val="0"/>
        <w:spacing w:before="40" w:after="100"/>
      </w:pPr>
      <w:r>
        <w:t>同步口径：统一使用北京时间，时间表示为 YYYY-MM-DD HH:mm:ss，筛选区间为 start_time ≤ updated_at &lt; end_time。每次成功同步后，下一次从上次 end_time 继续拉取；首次同步需覆盖双方约定的历史保留范围，不能只取当天新建选题。新增、标题/大纲/热度/审核/有效期等更新及失效变更均应更新 updated_at；硬删除需先转换为可同步的失效记录，避免本地保留已撤回选题。分页规则由技术对接补充，须完整拉取本时间段全部记录后再推进同步进度。</w:t>
      </w:r>
    </w:p>
    <w:p w14:paraId="0AF76442">
      <w:pPr>
        <w:keepNext w:val="0"/>
        <w:spacing w:before="40" w:after="100"/>
      </w:pPr>
      <w:r>
        <w:t>返回空数组仅表示本次时间范围没有变更，不删除策划系统已保存的选题。参数不合法、接口异常或同步失败须明确返回失败，不能以空数组表示成功。</w:t>
      </w:r>
    </w:p>
    <w:p w14:paraId="371E904A">
      <w:pPr>
        <w:pStyle w:val="4"/>
      </w:pPr>
      <w:r>
        <w:t>IF-03 营销选题同步接口</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0EB18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7BA0840F">
            <w:pPr>
              <w:keepNext/>
              <w:spacing w:before="20" w:after="60" w:line="264" w:lineRule="auto"/>
            </w:pPr>
            <w:r>
              <w:rPr>
                <w:b/>
                <w:sz w:val="21"/>
              </w:rPr>
              <w:t>项目</w:t>
            </w:r>
          </w:p>
        </w:tc>
        <w:tc>
          <w:tcPr>
            <w:tcW w:w="7024" w:type="dxa"/>
            <w:shd w:val="clear" w:color="auto" w:fill="EAF0FF"/>
          </w:tcPr>
          <w:p w14:paraId="57FEAA7D">
            <w:pPr>
              <w:keepNext/>
              <w:spacing w:before="20" w:after="60" w:line="264" w:lineRule="auto"/>
            </w:pPr>
            <w:r>
              <w:rPr>
                <w:b/>
                <w:sz w:val="21"/>
              </w:rPr>
              <w:t>定义</w:t>
            </w:r>
          </w:p>
        </w:tc>
      </w:tr>
      <w:tr w14:paraId="6B1C7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7BB191B">
            <w:pPr>
              <w:keepNext w:val="0"/>
              <w:spacing w:before="20" w:after="60" w:line="264" w:lineRule="auto"/>
            </w:pPr>
            <w:r>
              <w:rPr>
                <w:b w:val="0"/>
                <w:sz w:val="21"/>
              </w:rPr>
              <w:t>接口用途</w:t>
            </w:r>
          </w:p>
        </w:tc>
        <w:tc>
          <w:tcPr>
            <w:tcW w:w="7024" w:type="dxa"/>
          </w:tcPr>
          <w:p w14:paraId="042F6640">
            <w:pPr>
              <w:keepNext w:val="0"/>
              <w:spacing w:before="20" w:after="60" w:line="264" w:lineRule="auto"/>
            </w:pPr>
            <w:r>
              <w:rPr>
                <w:b w:val="0"/>
                <w:sz w:val="21"/>
              </w:rPr>
              <w:t>策划系统按指定账号和时间范围主动拉取绑定该账号的营销选题及审核信息，保存至本地。</w:t>
            </w:r>
          </w:p>
        </w:tc>
      </w:tr>
      <w:tr w14:paraId="089B0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61C2BC2">
            <w:pPr>
              <w:keepNext w:val="0"/>
              <w:spacing w:before="20" w:after="60" w:line="264" w:lineRule="auto"/>
            </w:pPr>
            <w:r>
              <w:rPr>
                <w:b w:val="0"/>
                <w:sz w:val="21"/>
              </w:rPr>
              <w:t>提供方 / 调用方</w:t>
            </w:r>
          </w:p>
        </w:tc>
        <w:tc>
          <w:tcPr>
            <w:tcW w:w="7024" w:type="dxa"/>
          </w:tcPr>
          <w:p w14:paraId="710A6DD6">
            <w:pPr>
              <w:keepNext w:val="0"/>
              <w:spacing w:before="20" w:after="60" w:line="264" w:lineRule="auto"/>
            </w:pPr>
            <w:r>
              <w:rPr>
                <w:b w:val="0"/>
                <w:sz w:val="21"/>
              </w:rPr>
              <w:t>行内营销选题系统提供；策划系统调用。</w:t>
            </w:r>
          </w:p>
        </w:tc>
      </w:tr>
      <w:tr w14:paraId="4EB24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AB83681">
            <w:pPr>
              <w:keepNext w:val="0"/>
              <w:spacing w:before="20" w:after="60" w:line="264" w:lineRule="auto"/>
            </w:pPr>
            <w:r>
              <w:rPr>
                <w:b w:val="0"/>
                <w:sz w:val="21"/>
              </w:rPr>
              <w:t>调用时机</w:t>
            </w:r>
          </w:p>
        </w:tc>
        <w:tc>
          <w:tcPr>
            <w:tcW w:w="7024" w:type="dxa"/>
          </w:tcPr>
          <w:p w14:paraId="44CCDB72">
            <w:pPr>
              <w:keepNext w:val="0"/>
              <w:spacing w:before="20" w:after="60" w:line="264" w:lineRule="auto"/>
            </w:pPr>
            <w:r>
              <w:rPr>
                <w:b w:val="0"/>
                <w:sz w:val="21"/>
              </w:rPr>
              <w:t>自动策划执行前，按参与策划的账号逐个同步；运行时读取本地最新成功同步数据。</w:t>
            </w:r>
          </w:p>
        </w:tc>
      </w:tr>
    </w:tbl>
    <w:p w14:paraId="1E5774A1">
      <w:pPr>
        <w:keepNext w:val="0"/>
        <w:spacing w:before="40" w:after="100"/>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11743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0B4ABB2C">
            <w:pPr>
              <w:keepNext/>
              <w:spacing w:before="20" w:after="60" w:line="264" w:lineRule="auto"/>
            </w:pPr>
            <w:r>
              <w:rPr>
                <w:b/>
                <w:sz w:val="21"/>
              </w:rPr>
              <w:t>请求字段</w:t>
            </w:r>
          </w:p>
        </w:tc>
        <w:tc>
          <w:tcPr>
            <w:tcW w:w="7024" w:type="dxa"/>
            <w:shd w:val="clear" w:color="auto" w:fill="EAF0FF"/>
          </w:tcPr>
          <w:p w14:paraId="26ABD906">
            <w:pPr>
              <w:keepNext/>
              <w:spacing w:before="20" w:after="60" w:line="264" w:lineRule="auto"/>
            </w:pPr>
            <w:r>
              <w:rPr>
                <w:b/>
                <w:sz w:val="21"/>
              </w:rPr>
              <w:t>字段含义</w:t>
            </w:r>
          </w:p>
        </w:tc>
      </w:tr>
      <w:tr w14:paraId="3C771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53301FF">
            <w:pPr>
              <w:keepNext w:val="0"/>
              <w:spacing w:before="20" w:after="60" w:line="264" w:lineRule="auto"/>
            </w:pPr>
            <w:r>
              <w:rPr>
                <w:b w:val="0"/>
                <w:sz w:val="21"/>
              </w:rPr>
              <w:t>account_id</w:t>
            </w:r>
          </w:p>
        </w:tc>
        <w:tc>
          <w:tcPr>
            <w:tcW w:w="7024" w:type="dxa"/>
          </w:tcPr>
          <w:p w14:paraId="04A788C2">
            <w:pPr>
              <w:keepNext w:val="0"/>
              <w:spacing w:before="20" w:after="60" w:line="264" w:lineRule="auto"/>
            </w:pPr>
            <w:r>
              <w:rPr>
                <w:b w:val="0"/>
                <w:sz w:val="21"/>
              </w:rPr>
              <w:t>必填，查询营销选题所绑定的账号 ID；本次仅返回该账号的记录，不传或为空不能解释为查询全部账号。</w:t>
            </w:r>
          </w:p>
        </w:tc>
      </w:tr>
      <w:tr w14:paraId="35B68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0F97F30">
            <w:pPr>
              <w:keepNext w:val="0"/>
              <w:spacing w:before="20" w:after="60" w:line="264" w:lineRule="auto"/>
            </w:pPr>
            <w:r>
              <w:rPr>
                <w:b w:val="0"/>
                <w:sz w:val="21"/>
              </w:rPr>
              <w:t>start_time</w:t>
            </w:r>
          </w:p>
        </w:tc>
        <w:tc>
          <w:tcPr>
            <w:tcW w:w="7024" w:type="dxa"/>
          </w:tcPr>
          <w:p w14:paraId="10D8E9F6">
            <w:pPr>
              <w:keepNext w:val="0"/>
              <w:spacing w:before="20" w:after="60" w:line="264" w:lineRule="auto"/>
            </w:pPr>
            <w:r>
              <w:rPr>
                <w:b w:val="0"/>
                <w:sz w:val="21"/>
              </w:rPr>
              <w:t>必填，数据更新时间范围的起点，包含该时刻；用于拉取此后新增或发生变更的选题。</w:t>
            </w:r>
          </w:p>
        </w:tc>
      </w:tr>
      <w:tr w14:paraId="6EBD3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E4D2C5C">
            <w:pPr>
              <w:keepNext w:val="0"/>
              <w:spacing w:before="20" w:after="60" w:line="264" w:lineRule="auto"/>
            </w:pPr>
            <w:r>
              <w:rPr>
                <w:b w:val="0"/>
                <w:sz w:val="21"/>
              </w:rPr>
              <w:t>end_time</w:t>
            </w:r>
          </w:p>
        </w:tc>
        <w:tc>
          <w:tcPr>
            <w:tcW w:w="7024" w:type="dxa"/>
          </w:tcPr>
          <w:p w14:paraId="29C3BD1E">
            <w:pPr>
              <w:keepNext w:val="0"/>
              <w:spacing w:before="20" w:after="60" w:line="264" w:lineRule="auto"/>
            </w:pPr>
            <w:r>
              <w:rPr>
                <w:b w:val="0"/>
                <w:sz w:val="21"/>
              </w:rPr>
              <w:t>必填，数据更新时间范围的终点，不包含该时刻，且须晚于起点；不表示选题有效期或计划投放日期。</w:t>
            </w:r>
          </w:p>
        </w:tc>
      </w:tr>
    </w:tbl>
    <w:p w14:paraId="46535F46">
      <w:pPr>
        <w:keepNext w:val="0"/>
        <w:spacing w:before="40" w:after="100"/>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2BD8A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1D8F3917">
            <w:pPr>
              <w:keepNext/>
              <w:spacing w:before="20" w:after="60" w:line="264" w:lineRule="auto"/>
            </w:pPr>
            <w:r>
              <w:rPr>
                <w:b/>
                <w:sz w:val="21"/>
              </w:rPr>
              <w:t>返回字段</w:t>
            </w:r>
          </w:p>
        </w:tc>
        <w:tc>
          <w:tcPr>
            <w:tcW w:w="7024" w:type="dxa"/>
            <w:shd w:val="clear" w:color="auto" w:fill="EAF0FF"/>
          </w:tcPr>
          <w:p w14:paraId="3D1FFBCF">
            <w:pPr>
              <w:keepNext/>
              <w:spacing w:before="20" w:after="60" w:line="264" w:lineRule="auto"/>
            </w:pPr>
            <w:r>
              <w:rPr>
                <w:b/>
                <w:sz w:val="21"/>
              </w:rPr>
              <w:t>字段含义</w:t>
            </w:r>
          </w:p>
        </w:tc>
      </w:tr>
      <w:tr w14:paraId="3DDD8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0CFC34F">
            <w:pPr>
              <w:keepNext w:val="0"/>
              <w:spacing w:before="20" w:after="60" w:line="264" w:lineRule="auto"/>
            </w:pPr>
            <w:r>
              <w:rPr>
                <w:b w:val="0"/>
                <w:sz w:val="21"/>
              </w:rPr>
              <w:t>topics</w:t>
            </w:r>
          </w:p>
        </w:tc>
        <w:tc>
          <w:tcPr>
            <w:tcW w:w="7024" w:type="dxa"/>
          </w:tcPr>
          <w:p w14:paraId="49B580EF">
            <w:pPr>
              <w:keepNext w:val="0"/>
              <w:spacing w:before="20" w:after="60" w:line="264" w:lineRule="auto"/>
            </w:pPr>
            <w:r>
              <w:rPr>
                <w:b w:val="0"/>
                <w:sz w:val="21"/>
              </w:rPr>
              <w:t>符合账号和更新时间范围的营销选题数组；没有符合记录时返回空数组。</w:t>
            </w:r>
          </w:p>
        </w:tc>
      </w:tr>
      <w:tr w14:paraId="5EC16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F5B5B1B">
            <w:pPr>
              <w:keepNext w:val="0"/>
              <w:spacing w:before="20" w:after="60" w:line="264" w:lineRule="auto"/>
            </w:pPr>
            <w:r>
              <w:rPr>
                <w:b w:val="0"/>
                <w:sz w:val="21"/>
              </w:rPr>
              <w:t>topics[].topic_id</w:t>
            </w:r>
          </w:p>
        </w:tc>
        <w:tc>
          <w:tcPr>
            <w:tcW w:w="7024" w:type="dxa"/>
          </w:tcPr>
          <w:p w14:paraId="565DBBC5">
            <w:pPr>
              <w:keepNext w:val="0"/>
              <w:spacing w:before="20" w:after="60" w:line="264" w:lineRule="auto"/>
            </w:pPr>
            <w:r>
              <w:rPr>
                <w:b w:val="0"/>
                <w:sz w:val="21"/>
              </w:rPr>
              <w:t>营销选题唯一标识。</w:t>
            </w:r>
          </w:p>
        </w:tc>
      </w:tr>
      <w:tr w14:paraId="1E760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AA359D3">
            <w:pPr>
              <w:keepNext w:val="0"/>
              <w:spacing w:before="20" w:after="60" w:line="264" w:lineRule="auto"/>
            </w:pPr>
            <w:r>
              <w:rPr>
                <w:b w:val="0"/>
                <w:sz w:val="21"/>
              </w:rPr>
              <w:t>topics[].account_id</w:t>
            </w:r>
          </w:p>
        </w:tc>
        <w:tc>
          <w:tcPr>
            <w:tcW w:w="7024" w:type="dxa"/>
          </w:tcPr>
          <w:p w14:paraId="536A4E98">
            <w:pPr>
              <w:keepNext w:val="0"/>
              <w:spacing w:before="20" w:after="60" w:line="264" w:lineRule="auto"/>
            </w:pPr>
            <w:r>
              <w:rPr>
                <w:b w:val="0"/>
                <w:sz w:val="21"/>
              </w:rPr>
              <w:t>该选题绑定的账号 ID，须与请求 account_id 一致。</w:t>
            </w:r>
          </w:p>
        </w:tc>
      </w:tr>
      <w:tr w14:paraId="4C4FF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C6EB6F9">
            <w:pPr>
              <w:keepNext w:val="0"/>
              <w:spacing w:before="20" w:after="60" w:line="264" w:lineRule="auto"/>
            </w:pPr>
            <w:r>
              <w:rPr>
                <w:b w:val="0"/>
                <w:sz w:val="21"/>
              </w:rPr>
              <w:t>topics[].title</w:t>
            </w:r>
          </w:p>
        </w:tc>
        <w:tc>
          <w:tcPr>
            <w:tcW w:w="7024" w:type="dxa"/>
          </w:tcPr>
          <w:p w14:paraId="67B1DA12">
            <w:pPr>
              <w:keepNext w:val="0"/>
              <w:spacing w:before="20" w:after="60" w:line="264" w:lineRule="auto"/>
            </w:pPr>
            <w:r>
              <w:rPr>
                <w:b w:val="0"/>
                <w:sz w:val="21"/>
              </w:rPr>
              <w:t>营销选题标题。</w:t>
            </w:r>
          </w:p>
        </w:tc>
      </w:tr>
      <w:tr w14:paraId="00C59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C8E2001">
            <w:pPr>
              <w:keepNext w:val="0"/>
              <w:spacing w:before="20" w:after="60" w:line="264" w:lineRule="auto"/>
            </w:pPr>
            <w:r>
              <w:rPr>
                <w:b w:val="0"/>
                <w:sz w:val="21"/>
              </w:rPr>
              <w:t>topics[].outline</w:t>
            </w:r>
          </w:p>
        </w:tc>
        <w:tc>
          <w:tcPr>
            <w:tcW w:w="7024" w:type="dxa"/>
          </w:tcPr>
          <w:p w14:paraId="68D93A63">
            <w:pPr>
              <w:keepNext w:val="0"/>
              <w:spacing w:before="20" w:after="60" w:line="264" w:lineRule="auto"/>
            </w:pPr>
            <w:r>
              <w:rPr>
                <w:b w:val="0"/>
                <w:sz w:val="21"/>
              </w:rPr>
              <w:t>营销选题大纲 / 核心内容。</w:t>
            </w:r>
          </w:p>
        </w:tc>
      </w:tr>
      <w:tr w14:paraId="74C38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296DF6F">
            <w:pPr>
              <w:keepNext w:val="0"/>
              <w:spacing w:before="20" w:after="60" w:line="264" w:lineRule="auto"/>
            </w:pPr>
            <w:r>
              <w:rPr>
                <w:b w:val="0"/>
                <w:sz w:val="21"/>
              </w:rPr>
              <w:t>topics[].topic_type</w:t>
            </w:r>
          </w:p>
        </w:tc>
        <w:tc>
          <w:tcPr>
            <w:tcW w:w="7024" w:type="dxa"/>
          </w:tcPr>
          <w:p w14:paraId="1F5F0031">
            <w:pPr>
              <w:keepNext w:val="0"/>
              <w:spacing w:before="20" w:after="60" w:line="264" w:lineRule="auto"/>
            </w:pPr>
            <w:r>
              <w:rPr>
                <w:b w:val="0"/>
                <w:sz w:val="21"/>
              </w:rPr>
              <w:t>选题业务类型，固定为营销。</w:t>
            </w:r>
          </w:p>
        </w:tc>
      </w:tr>
      <w:tr w14:paraId="0C65F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BA09CEE">
            <w:pPr>
              <w:keepNext w:val="0"/>
              <w:spacing w:before="20" w:after="60" w:line="264" w:lineRule="auto"/>
            </w:pPr>
            <w:r>
              <w:rPr>
                <w:b w:val="0"/>
                <w:sz w:val="21"/>
              </w:rPr>
              <w:t>topics[].content_type</w:t>
            </w:r>
          </w:p>
        </w:tc>
        <w:tc>
          <w:tcPr>
            <w:tcW w:w="7024" w:type="dxa"/>
          </w:tcPr>
          <w:p w14:paraId="05D8A68E">
            <w:pPr>
              <w:keepNext w:val="0"/>
              <w:spacing w:before="20" w:after="60" w:line="264" w:lineRule="auto"/>
            </w:pPr>
            <w:r>
              <w:rPr>
                <w:b w:val="0"/>
                <w:sz w:val="21"/>
              </w:rPr>
              <w:t>内容类型，对应已确认的二级分类（12 种），直接继承源系统。</w:t>
            </w:r>
          </w:p>
        </w:tc>
      </w:tr>
      <w:tr w14:paraId="39319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6332A82">
            <w:pPr>
              <w:keepNext w:val="0"/>
              <w:spacing w:before="20" w:after="60" w:line="264" w:lineRule="auto"/>
            </w:pPr>
            <w:r>
              <w:rPr>
                <w:b w:val="0"/>
                <w:sz w:val="21"/>
              </w:rPr>
              <w:t>topics[].status</w:t>
            </w:r>
          </w:p>
        </w:tc>
        <w:tc>
          <w:tcPr>
            <w:tcW w:w="7024" w:type="dxa"/>
          </w:tcPr>
          <w:p w14:paraId="751012A0">
            <w:pPr>
              <w:keepNext w:val="0"/>
              <w:spacing w:before="20" w:after="60" w:line="264" w:lineRule="auto"/>
            </w:pPr>
            <w:r>
              <w:rPr>
                <w:b w:val="0"/>
                <w:sz w:val="21"/>
              </w:rPr>
              <w:t>选题当前有效 / 失效等可用状态；不能用审核状态替代可用状态。</w:t>
            </w:r>
          </w:p>
        </w:tc>
      </w:tr>
      <w:tr w14:paraId="3631B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9B17DCF">
            <w:pPr>
              <w:keepNext w:val="0"/>
              <w:spacing w:before="20" w:after="60" w:line="264" w:lineRule="auto"/>
            </w:pPr>
            <w:r>
              <w:rPr>
                <w:b w:val="0"/>
                <w:sz w:val="21"/>
              </w:rPr>
              <w:t>topics[].audit_status</w:t>
            </w:r>
          </w:p>
        </w:tc>
        <w:tc>
          <w:tcPr>
            <w:tcW w:w="7024" w:type="dxa"/>
          </w:tcPr>
          <w:p w14:paraId="7A01B047">
            <w:pPr>
              <w:keepNext w:val="0"/>
              <w:spacing w:before="20" w:after="60" w:line="264" w:lineRule="auto"/>
            </w:pPr>
            <w:r>
              <w:rPr>
                <w:b w:val="0"/>
                <w:sz w:val="21"/>
              </w:rPr>
              <w:t>审核状态：待审核 / 审核通过 / 审核驳回等；统一沿用原返回字段 audit_status，不再并列使用 approval_status。</w:t>
            </w:r>
          </w:p>
        </w:tc>
      </w:tr>
      <w:tr w14:paraId="33BC2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4342D6A">
            <w:pPr>
              <w:keepNext w:val="0"/>
              <w:spacing w:before="20" w:after="60" w:line="264" w:lineRule="auto"/>
            </w:pPr>
            <w:r>
              <w:rPr>
                <w:b w:val="0"/>
                <w:sz w:val="21"/>
              </w:rPr>
              <w:t>topics[].approved_at</w:t>
            </w:r>
          </w:p>
        </w:tc>
        <w:tc>
          <w:tcPr>
            <w:tcW w:w="7024" w:type="dxa"/>
          </w:tcPr>
          <w:p w14:paraId="530121F4">
            <w:pPr>
              <w:keepNext w:val="0"/>
              <w:spacing w:before="20" w:after="60" w:line="264" w:lineRule="auto"/>
            </w:pPr>
            <w:r>
              <w:rPr>
                <w:b w:val="0"/>
                <w:sz w:val="21"/>
              </w:rPr>
              <w:t>审核通过时间；未通过时可空。多条可用营销选题按该时间升序逐条优先使用。</w:t>
            </w:r>
          </w:p>
        </w:tc>
      </w:tr>
      <w:tr w14:paraId="03214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81D5093">
            <w:pPr>
              <w:keepNext w:val="0"/>
              <w:spacing w:before="20" w:after="60" w:line="264" w:lineRule="auto"/>
            </w:pPr>
            <w:r>
              <w:rPr>
                <w:b w:val="0"/>
                <w:sz w:val="21"/>
              </w:rPr>
              <w:t>topics[].valid_from</w:t>
            </w:r>
          </w:p>
        </w:tc>
        <w:tc>
          <w:tcPr>
            <w:tcW w:w="7024" w:type="dxa"/>
          </w:tcPr>
          <w:p w14:paraId="2E66ACAA">
            <w:pPr>
              <w:keepNext w:val="0"/>
              <w:spacing w:before="20" w:after="60" w:line="264" w:lineRule="auto"/>
            </w:pPr>
            <w:r>
              <w:rPr>
                <w:b w:val="0"/>
                <w:sz w:val="21"/>
              </w:rPr>
              <w:t>选题有效期起点；为空表示起点不限制。</w:t>
            </w:r>
          </w:p>
        </w:tc>
      </w:tr>
      <w:tr w14:paraId="08897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42A0BFC">
            <w:pPr>
              <w:keepNext w:val="0"/>
              <w:spacing w:before="20" w:after="60" w:line="264" w:lineRule="auto"/>
            </w:pPr>
            <w:r>
              <w:rPr>
                <w:b w:val="0"/>
                <w:sz w:val="21"/>
              </w:rPr>
              <w:t>topics[].valid_to</w:t>
            </w:r>
          </w:p>
        </w:tc>
        <w:tc>
          <w:tcPr>
            <w:tcW w:w="7024" w:type="dxa"/>
          </w:tcPr>
          <w:p w14:paraId="57220A31">
            <w:pPr>
              <w:keepNext w:val="0"/>
              <w:spacing w:before="20" w:after="60" w:line="264" w:lineRule="auto"/>
            </w:pPr>
            <w:r>
              <w:rPr>
                <w:b w:val="0"/>
                <w:sz w:val="21"/>
              </w:rPr>
              <w:t>选题有效期终点；为空表示终点不限制。</w:t>
            </w:r>
          </w:p>
        </w:tc>
      </w:tr>
      <w:tr w14:paraId="16BE5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799B634">
            <w:pPr>
              <w:keepNext w:val="0"/>
              <w:spacing w:before="20" w:after="60" w:line="264" w:lineRule="auto"/>
            </w:pPr>
            <w:r>
              <w:rPr>
                <w:b w:val="0"/>
                <w:sz w:val="21"/>
              </w:rPr>
              <w:t>topics[].topic_heat</w:t>
            </w:r>
          </w:p>
        </w:tc>
        <w:tc>
          <w:tcPr>
            <w:tcW w:w="7024" w:type="dxa"/>
          </w:tcPr>
          <w:p w14:paraId="3FBA0EDC">
            <w:pPr>
              <w:keepNext w:val="0"/>
              <w:spacing w:before="20" w:after="60" w:line="264" w:lineRule="auto"/>
            </w:pPr>
            <w:r>
              <w:rPr>
                <w:b w:val="0"/>
                <w:sz w:val="21"/>
              </w:rPr>
              <w:t>营销选题热度，用于已确认的排序或运营筛选。</w:t>
            </w:r>
          </w:p>
        </w:tc>
      </w:tr>
      <w:tr w14:paraId="23777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A9EC133">
            <w:pPr>
              <w:keepNext w:val="0"/>
              <w:spacing w:before="20" w:after="60" w:line="264" w:lineRule="auto"/>
            </w:pPr>
            <w:r>
              <w:rPr>
                <w:b w:val="0"/>
                <w:sz w:val="21"/>
              </w:rPr>
              <w:t>topics[].updated_at</w:t>
            </w:r>
          </w:p>
        </w:tc>
        <w:tc>
          <w:tcPr>
            <w:tcW w:w="7024" w:type="dxa"/>
          </w:tcPr>
          <w:p w14:paraId="45F166AC">
            <w:pPr>
              <w:keepNext w:val="0"/>
              <w:spacing w:before="20" w:after="60" w:line="264" w:lineRule="auto"/>
            </w:pPr>
            <w:r>
              <w:rPr>
                <w:b w:val="0"/>
                <w:sz w:val="21"/>
              </w:rPr>
              <w:t>该条记录在源系统的最后更新时间；审核、绑定关系及失效状态变更也须更新此时间。</w:t>
            </w:r>
          </w:p>
        </w:tc>
      </w:tr>
    </w:tbl>
    <w:p w14:paraId="4CC3FB4B">
      <w:pPr>
        <w:keepNext w:val="0"/>
        <w:spacing w:before="40" w:after="100"/>
      </w:pPr>
    </w:p>
    <w:p w14:paraId="26D5E20F">
      <w:pPr>
        <w:keepNext w:val="0"/>
        <w:spacing w:before="40" w:after="100"/>
      </w:pPr>
      <w:r>
        <w:t>时间范围、空数组、分页及异常处理口径与 IF-02 一致。查询范围包含绑定该账号的所有变更记录，不只返回当前审核通过的记录，避免本地遗漏撤审或失效变化；实际策划仍须同时校验绑定账号、有效状态、审核通过和投放日有效期。</w:t>
      </w:r>
    </w:p>
    <w:p w14:paraId="74A14114">
      <w:pPr>
        <w:keepNext w:val="0"/>
        <w:spacing w:before="40" w:after="100"/>
      </w:pPr>
      <w:r>
        <w:t>绑定关系变更时，原账号须能获取解除绑定 / 失效记录，新账号须能获取新的绑定记录；各账号分别保存成功同步进度，单个账号同步失败不应推进其进度。</w:t>
      </w:r>
    </w:p>
    <w:p w14:paraId="59BF0216">
      <w:pPr>
        <w:pStyle w:val="4"/>
      </w:pPr>
      <w:r>
        <w:t>IF-04 热点选题同步接口</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3981B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785766A4">
            <w:pPr>
              <w:keepNext/>
              <w:spacing w:before="20" w:after="60" w:line="264" w:lineRule="auto"/>
            </w:pPr>
            <w:r>
              <w:rPr>
                <w:b/>
                <w:sz w:val="21"/>
              </w:rPr>
              <w:t>项目</w:t>
            </w:r>
          </w:p>
        </w:tc>
        <w:tc>
          <w:tcPr>
            <w:tcW w:w="7024" w:type="dxa"/>
            <w:shd w:val="clear" w:color="auto" w:fill="EAF0FF"/>
          </w:tcPr>
          <w:p w14:paraId="527B211E">
            <w:pPr>
              <w:keepNext/>
              <w:spacing w:before="20" w:after="60" w:line="264" w:lineRule="auto"/>
            </w:pPr>
            <w:r>
              <w:rPr>
                <w:b/>
                <w:sz w:val="21"/>
              </w:rPr>
              <w:t>定义</w:t>
            </w:r>
          </w:p>
        </w:tc>
      </w:tr>
      <w:tr w14:paraId="51001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21C9CD9">
            <w:pPr>
              <w:keepNext w:val="0"/>
              <w:spacing w:before="20" w:after="60" w:line="264" w:lineRule="auto"/>
            </w:pPr>
            <w:r>
              <w:rPr>
                <w:b w:val="0"/>
                <w:sz w:val="21"/>
              </w:rPr>
              <w:t>接口用途</w:t>
            </w:r>
          </w:p>
        </w:tc>
        <w:tc>
          <w:tcPr>
            <w:tcW w:w="7024" w:type="dxa"/>
          </w:tcPr>
          <w:p w14:paraId="05B108FB">
            <w:pPr>
              <w:keepNext w:val="0"/>
              <w:spacing w:before="20" w:after="60" w:line="264" w:lineRule="auto"/>
            </w:pPr>
            <w:r>
              <w:rPr>
                <w:b w:val="0"/>
                <w:sz w:val="21"/>
              </w:rPr>
              <w:t>策划系统按时间范围主动拉取热点选题，供已保留的热点槽位在投放前一日确定具体选题。</w:t>
            </w:r>
          </w:p>
        </w:tc>
      </w:tr>
      <w:tr w14:paraId="7EB45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AC89CE5">
            <w:pPr>
              <w:keepNext w:val="0"/>
              <w:spacing w:before="20" w:after="60" w:line="264" w:lineRule="auto"/>
            </w:pPr>
            <w:r>
              <w:rPr>
                <w:b w:val="0"/>
                <w:sz w:val="21"/>
              </w:rPr>
              <w:t>提供方 / 调用方</w:t>
            </w:r>
          </w:p>
        </w:tc>
        <w:tc>
          <w:tcPr>
            <w:tcW w:w="7024" w:type="dxa"/>
          </w:tcPr>
          <w:p w14:paraId="281C3077">
            <w:pPr>
              <w:keepNext w:val="0"/>
              <w:spacing w:before="20" w:after="60" w:line="264" w:lineRule="auto"/>
            </w:pPr>
            <w:r>
              <w:rPr>
                <w:b w:val="0"/>
                <w:sz w:val="21"/>
              </w:rPr>
              <w:t>行内热点选题系统提供；策划系统调用。</w:t>
            </w:r>
          </w:p>
        </w:tc>
      </w:tr>
      <w:tr w14:paraId="28CF4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150255A">
            <w:pPr>
              <w:keepNext w:val="0"/>
              <w:spacing w:before="20" w:after="60" w:line="264" w:lineRule="auto"/>
            </w:pPr>
            <w:r>
              <w:rPr>
                <w:b w:val="0"/>
                <w:sz w:val="21"/>
              </w:rPr>
              <w:t>调用时机</w:t>
            </w:r>
          </w:p>
        </w:tc>
        <w:tc>
          <w:tcPr>
            <w:tcW w:w="7024" w:type="dxa"/>
          </w:tcPr>
          <w:p w14:paraId="1EA37745">
            <w:pPr>
              <w:keepNext w:val="0"/>
              <w:spacing w:before="20" w:after="60" w:line="264" w:lineRule="auto"/>
            </w:pPr>
            <w:r>
              <w:rPr>
                <w:b w:val="0"/>
                <w:sz w:val="21"/>
              </w:rPr>
              <w:t>目标热点槽位投放前一日 22:00 任务执行前完成同步，定题时读取本地最新有效热点。</w:t>
            </w:r>
          </w:p>
        </w:tc>
      </w:tr>
      <w:tr w14:paraId="60B21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CD97429">
            <w:pPr>
              <w:keepNext w:val="0"/>
              <w:spacing w:before="20" w:after="60" w:line="264" w:lineRule="auto"/>
            </w:pPr>
            <w:r>
              <w:rPr>
                <w:b w:val="0"/>
                <w:sz w:val="21"/>
              </w:rPr>
              <w:t>与普通选题的一致性</w:t>
            </w:r>
          </w:p>
        </w:tc>
        <w:tc>
          <w:tcPr>
            <w:tcW w:w="7024" w:type="dxa"/>
          </w:tcPr>
          <w:p w14:paraId="19A25AE1">
            <w:pPr>
              <w:keepNext w:val="0"/>
              <w:spacing w:before="20" w:after="60" w:line="264" w:lineRule="auto"/>
            </w:pPr>
            <w:r>
              <w:rPr>
                <w:b w:val="0"/>
                <w:sz w:val="21"/>
              </w:rPr>
              <w:t>请求条件、返回字段结构、时间范围及同步处理规则与 IF-02 一致，仅数据来源和用途不同。</w:t>
            </w:r>
          </w:p>
        </w:tc>
      </w:tr>
    </w:tbl>
    <w:p w14:paraId="0D94DF4C">
      <w:pPr>
        <w:keepNext w:val="0"/>
        <w:spacing w:before="40" w:after="100"/>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7D355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285A5A54">
            <w:pPr>
              <w:keepNext/>
              <w:spacing w:before="20" w:after="60" w:line="264" w:lineRule="auto"/>
            </w:pPr>
            <w:r>
              <w:rPr>
                <w:b/>
                <w:sz w:val="21"/>
              </w:rPr>
              <w:t>请求字段</w:t>
            </w:r>
          </w:p>
        </w:tc>
        <w:tc>
          <w:tcPr>
            <w:tcW w:w="7024" w:type="dxa"/>
            <w:shd w:val="clear" w:color="auto" w:fill="EAF0FF"/>
          </w:tcPr>
          <w:p w14:paraId="4FC2D7D5">
            <w:pPr>
              <w:keepNext/>
              <w:spacing w:before="20" w:after="60" w:line="264" w:lineRule="auto"/>
            </w:pPr>
            <w:r>
              <w:rPr>
                <w:b/>
                <w:sz w:val="21"/>
              </w:rPr>
              <w:t>字段含义</w:t>
            </w:r>
          </w:p>
        </w:tc>
      </w:tr>
      <w:tr w14:paraId="3F234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F61D062">
            <w:pPr>
              <w:keepNext w:val="0"/>
              <w:spacing w:before="20" w:after="60" w:line="264" w:lineRule="auto"/>
            </w:pPr>
            <w:r>
              <w:rPr>
                <w:b w:val="0"/>
                <w:sz w:val="21"/>
              </w:rPr>
              <w:t>start_time</w:t>
            </w:r>
          </w:p>
        </w:tc>
        <w:tc>
          <w:tcPr>
            <w:tcW w:w="7024" w:type="dxa"/>
          </w:tcPr>
          <w:p w14:paraId="50EF49B8">
            <w:pPr>
              <w:keepNext w:val="0"/>
              <w:spacing w:before="20" w:after="60" w:line="264" w:lineRule="auto"/>
            </w:pPr>
            <w:r>
              <w:rPr>
                <w:b w:val="0"/>
                <w:sz w:val="21"/>
              </w:rPr>
              <w:t>必填，数据更新时间范围的起点，包含该时刻；用于拉取此后新增或发生变更的选题。</w:t>
            </w:r>
          </w:p>
        </w:tc>
      </w:tr>
      <w:tr w14:paraId="10D22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2C15627">
            <w:pPr>
              <w:keepNext w:val="0"/>
              <w:spacing w:before="20" w:after="60" w:line="264" w:lineRule="auto"/>
            </w:pPr>
            <w:r>
              <w:rPr>
                <w:b w:val="0"/>
                <w:sz w:val="21"/>
              </w:rPr>
              <w:t>end_time</w:t>
            </w:r>
          </w:p>
        </w:tc>
        <w:tc>
          <w:tcPr>
            <w:tcW w:w="7024" w:type="dxa"/>
          </w:tcPr>
          <w:p w14:paraId="1CC521DA">
            <w:pPr>
              <w:keepNext w:val="0"/>
              <w:spacing w:before="20" w:after="60" w:line="264" w:lineRule="auto"/>
            </w:pPr>
            <w:r>
              <w:rPr>
                <w:b w:val="0"/>
                <w:sz w:val="21"/>
              </w:rPr>
              <w:t>必填，数据更新时间范围的终点，不包含该时刻，且须晚于起点；不表示选题有效期或计划投放日期。</w:t>
            </w:r>
          </w:p>
        </w:tc>
      </w:tr>
    </w:tbl>
    <w:p w14:paraId="3DBC5954">
      <w:pPr>
        <w:keepNext w:val="0"/>
        <w:spacing w:before="40" w:after="100"/>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1D618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49D2B5B9">
            <w:pPr>
              <w:keepNext/>
              <w:spacing w:before="20" w:after="60" w:line="264" w:lineRule="auto"/>
            </w:pPr>
            <w:r>
              <w:rPr>
                <w:b/>
                <w:sz w:val="21"/>
              </w:rPr>
              <w:t>返回字段</w:t>
            </w:r>
          </w:p>
        </w:tc>
        <w:tc>
          <w:tcPr>
            <w:tcW w:w="7024" w:type="dxa"/>
            <w:shd w:val="clear" w:color="auto" w:fill="EAF0FF"/>
          </w:tcPr>
          <w:p w14:paraId="21BB35E5">
            <w:pPr>
              <w:keepNext/>
              <w:spacing w:before="20" w:after="60" w:line="264" w:lineRule="auto"/>
            </w:pPr>
            <w:r>
              <w:rPr>
                <w:b/>
                <w:sz w:val="21"/>
              </w:rPr>
              <w:t>字段含义</w:t>
            </w:r>
          </w:p>
        </w:tc>
      </w:tr>
      <w:tr w14:paraId="0FCE4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701DC90">
            <w:pPr>
              <w:keepNext w:val="0"/>
              <w:spacing w:before="20" w:after="60" w:line="264" w:lineRule="auto"/>
            </w:pPr>
            <w:r>
              <w:rPr>
                <w:b w:val="0"/>
                <w:sz w:val="21"/>
              </w:rPr>
              <w:t>topics</w:t>
            </w:r>
          </w:p>
        </w:tc>
        <w:tc>
          <w:tcPr>
            <w:tcW w:w="7024" w:type="dxa"/>
          </w:tcPr>
          <w:p w14:paraId="5D851FB5">
            <w:pPr>
              <w:keepNext w:val="0"/>
              <w:spacing w:before="20" w:after="60" w:line="264" w:lineRule="auto"/>
            </w:pPr>
            <w:r>
              <w:rPr>
                <w:b w:val="0"/>
                <w:sz w:val="21"/>
              </w:rPr>
              <w:t>符合本次更新时间范围的热点选题数组；下述 topics[] 字段描述其中每条选题。无符合记录时返回空数组。</w:t>
            </w:r>
          </w:p>
        </w:tc>
      </w:tr>
      <w:tr w14:paraId="0FCB2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015979D">
            <w:pPr>
              <w:keepNext w:val="0"/>
              <w:spacing w:before="20" w:after="60" w:line="264" w:lineRule="auto"/>
            </w:pPr>
            <w:r>
              <w:rPr>
                <w:b w:val="0"/>
                <w:sz w:val="21"/>
              </w:rPr>
              <w:t>topics[].topic_id</w:t>
            </w:r>
          </w:p>
        </w:tc>
        <w:tc>
          <w:tcPr>
            <w:tcW w:w="7024" w:type="dxa"/>
          </w:tcPr>
          <w:p w14:paraId="6D367868">
            <w:pPr>
              <w:keepNext w:val="0"/>
              <w:spacing w:before="20" w:after="60" w:line="264" w:lineRule="auto"/>
            </w:pPr>
            <w:r>
              <w:rPr>
                <w:b w:val="0"/>
                <w:sz w:val="21"/>
              </w:rPr>
              <w:t>选题唯一标识，沿用源系统已确认的选题 ID。</w:t>
            </w:r>
          </w:p>
        </w:tc>
      </w:tr>
      <w:tr w14:paraId="218E6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AB4EC02">
            <w:pPr>
              <w:keepNext w:val="0"/>
              <w:spacing w:before="20" w:after="60" w:line="264" w:lineRule="auto"/>
            </w:pPr>
            <w:r>
              <w:rPr>
                <w:b w:val="0"/>
                <w:sz w:val="21"/>
              </w:rPr>
              <w:t>topics[].title</w:t>
            </w:r>
          </w:p>
        </w:tc>
        <w:tc>
          <w:tcPr>
            <w:tcW w:w="7024" w:type="dxa"/>
          </w:tcPr>
          <w:p w14:paraId="0412DA53">
            <w:pPr>
              <w:keepNext w:val="0"/>
              <w:spacing w:before="20" w:after="60" w:line="264" w:lineRule="auto"/>
            </w:pPr>
            <w:r>
              <w:rPr>
                <w:b w:val="0"/>
                <w:sz w:val="21"/>
              </w:rPr>
              <w:t>选题标题。</w:t>
            </w:r>
          </w:p>
        </w:tc>
      </w:tr>
      <w:tr w14:paraId="566B0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49D1C58">
            <w:pPr>
              <w:keepNext w:val="0"/>
              <w:spacing w:before="20" w:after="60" w:line="264" w:lineRule="auto"/>
            </w:pPr>
            <w:r>
              <w:rPr>
                <w:b w:val="0"/>
                <w:sz w:val="21"/>
              </w:rPr>
              <w:t>topics[].outline</w:t>
            </w:r>
          </w:p>
        </w:tc>
        <w:tc>
          <w:tcPr>
            <w:tcW w:w="7024" w:type="dxa"/>
          </w:tcPr>
          <w:p w14:paraId="48FA2C45">
            <w:pPr>
              <w:keepNext w:val="0"/>
              <w:spacing w:before="20" w:after="60" w:line="264" w:lineRule="auto"/>
            </w:pPr>
            <w:r>
              <w:rPr>
                <w:b w:val="0"/>
                <w:sz w:val="21"/>
              </w:rPr>
              <w:t>选题大纲 / 核心内容。</w:t>
            </w:r>
          </w:p>
        </w:tc>
      </w:tr>
      <w:tr w14:paraId="46728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A821865">
            <w:pPr>
              <w:keepNext w:val="0"/>
              <w:spacing w:before="20" w:after="60" w:line="264" w:lineRule="auto"/>
            </w:pPr>
            <w:r>
              <w:rPr>
                <w:b w:val="0"/>
                <w:sz w:val="21"/>
              </w:rPr>
              <w:t>topics[].topic_type</w:t>
            </w:r>
          </w:p>
        </w:tc>
        <w:tc>
          <w:tcPr>
            <w:tcW w:w="7024" w:type="dxa"/>
          </w:tcPr>
          <w:p w14:paraId="58567558">
            <w:pPr>
              <w:keepNext w:val="0"/>
              <w:spacing w:before="20" w:after="60" w:line="264" w:lineRule="auto"/>
            </w:pPr>
            <w:r>
              <w:rPr>
                <w:b w:val="0"/>
                <w:sz w:val="21"/>
              </w:rPr>
              <w:t>选题业务类型：营销 / 非营销，沿用已确认字段；不以普通、热点等来源名称替代该枚举。</w:t>
            </w:r>
          </w:p>
        </w:tc>
      </w:tr>
      <w:tr w14:paraId="7B8D3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A65225A">
            <w:pPr>
              <w:keepNext w:val="0"/>
              <w:spacing w:before="20" w:after="60" w:line="264" w:lineRule="auto"/>
            </w:pPr>
            <w:r>
              <w:rPr>
                <w:b w:val="0"/>
                <w:sz w:val="21"/>
              </w:rPr>
              <w:t>topics[].content_type</w:t>
            </w:r>
          </w:p>
        </w:tc>
        <w:tc>
          <w:tcPr>
            <w:tcW w:w="7024" w:type="dxa"/>
          </w:tcPr>
          <w:p w14:paraId="61A80448">
            <w:pPr>
              <w:keepNext w:val="0"/>
              <w:spacing w:before="20" w:after="60" w:line="264" w:lineRule="auto"/>
            </w:pPr>
            <w:r>
              <w:rPr>
                <w:b w:val="0"/>
                <w:sz w:val="21"/>
              </w:rPr>
              <w:t>内容类型，对应已确认的二级分类（12 种），直接继承源系统。</w:t>
            </w:r>
          </w:p>
        </w:tc>
      </w:tr>
      <w:tr w14:paraId="05501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2B97054">
            <w:pPr>
              <w:keepNext w:val="0"/>
              <w:spacing w:before="20" w:after="60" w:line="264" w:lineRule="auto"/>
            </w:pPr>
            <w:r>
              <w:rPr>
                <w:b w:val="0"/>
                <w:sz w:val="21"/>
              </w:rPr>
              <w:t>topics[].topic_heat</w:t>
            </w:r>
          </w:p>
        </w:tc>
        <w:tc>
          <w:tcPr>
            <w:tcW w:w="7024" w:type="dxa"/>
          </w:tcPr>
          <w:p w14:paraId="770B1D79">
            <w:pPr>
              <w:keepNext w:val="0"/>
              <w:spacing w:before="20" w:after="60" w:line="264" w:lineRule="auto"/>
            </w:pPr>
            <w:r>
              <w:rPr>
                <w:b w:val="0"/>
                <w:sz w:val="21"/>
              </w:rPr>
              <w:t>选题热度；用于候选排序及相应兜底规则。</w:t>
            </w:r>
          </w:p>
        </w:tc>
      </w:tr>
      <w:tr w14:paraId="7D69E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45C91AE">
            <w:pPr>
              <w:keepNext w:val="0"/>
              <w:spacing w:before="20" w:after="60" w:line="264" w:lineRule="auto"/>
            </w:pPr>
            <w:r>
              <w:rPr>
                <w:b w:val="0"/>
                <w:sz w:val="21"/>
              </w:rPr>
              <w:t>topics[].status</w:t>
            </w:r>
          </w:p>
        </w:tc>
        <w:tc>
          <w:tcPr>
            <w:tcW w:w="7024" w:type="dxa"/>
          </w:tcPr>
          <w:p w14:paraId="287082FB">
            <w:pPr>
              <w:keepNext w:val="0"/>
              <w:spacing w:before="20" w:after="60" w:line="264" w:lineRule="auto"/>
            </w:pPr>
            <w:r>
              <w:rPr>
                <w:b w:val="0"/>
                <w:sz w:val="21"/>
              </w:rPr>
              <w:t>选题当前有效 / 失效等可用状态；已失效或撤回的变更也须返回，供策划侧更新本地记录。</w:t>
            </w:r>
          </w:p>
        </w:tc>
      </w:tr>
      <w:tr w14:paraId="1BA60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6DCF54E">
            <w:pPr>
              <w:keepNext w:val="0"/>
              <w:spacing w:before="20" w:after="60" w:line="264" w:lineRule="auto"/>
            </w:pPr>
            <w:r>
              <w:rPr>
                <w:b w:val="0"/>
                <w:sz w:val="21"/>
              </w:rPr>
              <w:t>topics[].valid_from</w:t>
            </w:r>
          </w:p>
        </w:tc>
        <w:tc>
          <w:tcPr>
            <w:tcW w:w="7024" w:type="dxa"/>
          </w:tcPr>
          <w:p w14:paraId="01692EE3">
            <w:pPr>
              <w:keepNext w:val="0"/>
              <w:spacing w:before="20" w:after="60" w:line="264" w:lineRule="auto"/>
            </w:pPr>
            <w:r>
              <w:rPr>
                <w:b w:val="0"/>
                <w:sz w:val="21"/>
              </w:rPr>
              <w:t>选题有效期起点；为空表示起点不限制。与本次同步的 start_time 区分。</w:t>
            </w:r>
          </w:p>
        </w:tc>
      </w:tr>
      <w:tr w14:paraId="16B6A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2CF5DE0">
            <w:pPr>
              <w:keepNext w:val="0"/>
              <w:spacing w:before="20" w:after="60" w:line="264" w:lineRule="auto"/>
            </w:pPr>
            <w:r>
              <w:rPr>
                <w:b w:val="0"/>
                <w:sz w:val="21"/>
              </w:rPr>
              <w:t>topics[].valid_to</w:t>
            </w:r>
          </w:p>
        </w:tc>
        <w:tc>
          <w:tcPr>
            <w:tcW w:w="7024" w:type="dxa"/>
          </w:tcPr>
          <w:p w14:paraId="46D0F4F3">
            <w:pPr>
              <w:keepNext w:val="0"/>
              <w:spacing w:before="20" w:after="60" w:line="264" w:lineRule="auto"/>
            </w:pPr>
            <w:r>
              <w:rPr>
                <w:b w:val="0"/>
                <w:sz w:val="21"/>
              </w:rPr>
              <w:t>选题有效期终点；为空表示终点不限制。与本次同步的 end_time 区分。</w:t>
            </w:r>
          </w:p>
        </w:tc>
      </w:tr>
      <w:tr w14:paraId="740A4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785F190">
            <w:pPr>
              <w:keepNext w:val="0"/>
              <w:spacing w:before="20" w:after="60" w:line="264" w:lineRule="auto"/>
            </w:pPr>
            <w:r>
              <w:rPr>
                <w:b w:val="0"/>
                <w:sz w:val="21"/>
              </w:rPr>
              <w:t>topics[].updated_at</w:t>
            </w:r>
          </w:p>
        </w:tc>
        <w:tc>
          <w:tcPr>
            <w:tcW w:w="7024" w:type="dxa"/>
          </w:tcPr>
          <w:p w14:paraId="5D8C22A2">
            <w:pPr>
              <w:keepNext w:val="0"/>
              <w:spacing w:before="20" w:after="60" w:line="264" w:lineRule="auto"/>
            </w:pPr>
            <w:r>
              <w:rPr>
                <w:b w:val="0"/>
                <w:sz w:val="21"/>
              </w:rPr>
              <w:t>该条选题在源系统的最后更新时间，也是本接口时间范围筛选所依据的时间。</w:t>
            </w:r>
          </w:p>
        </w:tc>
      </w:tr>
    </w:tbl>
    <w:p w14:paraId="2BEB619F">
      <w:pPr>
        <w:keepNext w:val="0"/>
        <w:spacing w:before="40" w:after="100"/>
      </w:pPr>
    </w:p>
    <w:p w14:paraId="3EFA2AFD">
      <w:pPr>
        <w:keepNext w:val="0"/>
        <w:spacing w:before="40" w:after="100"/>
      </w:pPr>
      <w:r>
        <w:t>沿用 IF-02 的同步口径：按源数据 updated_at 范围拉取，不按选题有效期过滤同步记录；定题时再根据投放日校验有效期。已过时、撤回或失效的热点变更同样返回；无变更时返回空数组，接口失败须明确报错。</w:t>
      </w:r>
    </w:p>
    <w:p w14:paraId="745BFA9D">
      <w:pPr>
        <w:pStyle w:val="4"/>
      </w:pPr>
      <w:r>
        <w:t>IF-05 槽位内容生产任务提交接口</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58A08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04ED60BA">
            <w:pPr>
              <w:keepNext/>
              <w:spacing w:before="20" w:after="60" w:line="264" w:lineRule="auto"/>
            </w:pPr>
            <w:r>
              <w:rPr>
                <w:b/>
                <w:sz w:val="21"/>
              </w:rPr>
              <w:t>项目</w:t>
            </w:r>
          </w:p>
        </w:tc>
        <w:tc>
          <w:tcPr>
            <w:tcW w:w="7024" w:type="dxa"/>
            <w:shd w:val="clear" w:color="auto" w:fill="EAF0FF"/>
          </w:tcPr>
          <w:p w14:paraId="41076BF5">
            <w:pPr>
              <w:keepNext/>
              <w:spacing w:before="20" w:after="60" w:line="264" w:lineRule="auto"/>
            </w:pPr>
            <w:r>
              <w:rPr>
                <w:b/>
                <w:sz w:val="21"/>
              </w:rPr>
              <w:t>定义</w:t>
            </w:r>
          </w:p>
        </w:tc>
      </w:tr>
      <w:tr w14:paraId="303F9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AC6FBDE">
            <w:pPr>
              <w:keepNext w:val="0"/>
              <w:spacing w:before="20" w:after="60" w:line="264" w:lineRule="auto"/>
            </w:pPr>
            <w:r>
              <w:rPr>
                <w:b w:val="0"/>
                <w:sz w:val="21"/>
              </w:rPr>
              <w:t>接口用途</w:t>
            </w:r>
          </w:p>
        </w:tc>
        <w:tc>
          <w:tcPr>
            <w:tcW w:w="7024" w:type="dxa"/>
          </w:tcPr>
          <w:p w14:paraId="4AB08395">
            <w:pPr>
              <w:keepNext w:val="0"/>
              <w:spacing w:before="20" w:after="60" w:line="264" w:lineRule="auto"/>
            </w:pPr>
            <w:r>
              <w:rPr>
                <w:b w:val="0"/>
                <w:sz w:val="21"/>
              </w:rPr>
              <w:t>策划系统把一个账号一个槽位的完整生产输入交给内容方，内容方按指定内容 Agent 异步生产。</w:t>
            </w:r>
          </w:p>
        </w:tc>
      </w:tr>
      <w:tr w14:paraId="6FE84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FEFECC7">
            <w:pPr>
              <w:keepNext w:val="0"/>
              <w:spacing w:before="20" w:after="60" w:line="264" w:lineRule="auto"/>
            </w:pPr>
            <w:r>
              <w:rPr>
                <w:b w:val="0"/>
                <w:sz w:val="21"/>
              </w:rPr>
              <w:t>提供方 / 调用方</w:t>
            </w:r>
          </w:p>
        </w:tc>
        <w:tc>
          <w:tcPr>
            <w:tcW w:w="7024" w:type="dxa"/>
          </w:tcPr>
          <w:p w14:paraId="063BCB99">
            <w:pPr>
              <w:keepNext w:val="0"/>
              <w:spacing w:before="20" w:after="60" w:line="264" w:lineRule="auto"/>
            </w:pPr>
            <w:r>
              <w:rPr>
                <w:b w:val="0"/>
                <w:sz w:val="21"/>
              </w:rPr>
              <w:t>行内内容生产方提供；策划系统调用。</w:t>
            </w:r>
          </w:p>
        </w:tc>
      </w:tr>
      <w:tr w14:paraId="267FB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8D69745">
            <w:pPr>
              <w:keepNext w:val="0"/>
              <w:spacing w:before="20" w:after="60" w:line="264" w:lineRule="auto"/>
            </w:pPr>
            <w:r>
              <w:rPr>
                <w:b w:val="0"/>
                <w:sz w:val="21"/>
              </w:rPr>
              <w:t>调用时机</w:t>
            </w:r>
          </w:p>
        </w:tc>
        <w:tc>
          <w:tcPr>
            <w:tcW w:w="7024" w:type="dxa"/>
          </w:tcPr>
          <w:p w14:paraId="09511C68">
            <w:pPr>
              <w:keepNext w:val="0"/>
              <w:spacing w:before="20" w:after="60" w:line="264" w:lineRule="auto"/>
            </w:pPr>
            <w:r>
              <w:rPr>
                <w:b w:val="0"/>
                <w:sz w:val="21"/>
              </w:rPr>
              <w:t>普通、营销槽位当晚定题后逐条提交；热点槽位投放前一日定题后逐条提交。未定题的热点槽位不提交。</w:t>
            </w:r>
          </w:p>
        </w:tc>
      </w:tr>
      <w:tr w14:paraId="3E3C7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3DFF9FE">
            <w:pPr>
              <w:keepNext w:val="0"/>
              <w:spacing w:before="20" w:after="60" w:line="264" w:lineRule="auto"/>
            </w:pPr>
            <w:r>
              <w:rPr>
                <w:b w:val="0"/>
                <w:sz w:val="21"/>
              </w:rPr>
              <w:t>任务粒度</w:t>
            </w:r>
          </w:p>
        </w:tc>
        <w:tc>
          <w:tcPr>
            <w:tcW w:w="7024" w:type="dxa"/>
          </w:tcPr>
          <w:p w14:paraId="0A18FDFA">
            <w:pPr>
              <w:keepNext w:val="0"/>
              <w:spacing w:before="20" w:after="60" w:line="264" w:lineRule="auto"/>
            </w:pPr>
            <w:r>
              <w:rPr>
                <w:b w:val="0"/>
                <w:sz w:val="21"/>
              </w:rPr>
              <w:t>一次提交只对应一个 slot_id 的一个策划结果版本。多个账号、多条槽位分别提交和回传。</w:t>
            </w:r>
          </w:p>
        </w:tc>
      </w:tr>
      <w:tr w14:paraId="252D4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DE53477">
            <w:pPr>
              <w:keepNext w:val="0"/>
              <w:spacing w:before="20" w:after="60" w:line="264" w:lineRule="auto"/>
            </w:pPr>
            <w:r>
              <w:rPr>
                <w:b w:val="0"/>
                <w:sz w:val="21"/>
              </w:rPr>
              <w:t>交互方式</w:t>
            </w:r>
          </w:p>
        </w:tc>
        <w:tc>
          <w:tcPr>
            <w:tcW w:w="7024" w:type="dxa"/>
          </w:tcPr>
          <w:p w14:paraId="555DBEE2">
            <w:pPr>
              <w:keepNext w:val="0"/>
              <w:spacing w:before="20" w:after="60" w:line="264" w:lineRule="auto"/>
            </w:pPr>
            <w:r>
              <w:rPr>
                <w:b w:val="0"/>
                <w:sz w:val="21"/>
              </w:rPr>
              <w:t>同步返回是否受理，受理后异步生产；最终成功或失败由内容方通过 OP-02 回传。</w:t>
            </w:r>
          </w:p>
        </w:tc>
      </w:tr>
    </w:tbl>
    <w:p w14:paraId="18636F4B">
      <w:pPr>
        <w:keepNext w:val="0"/>
        <w:spacing w:before="40" w:after="100"/>
      </w:pPr>
    </w:p>
    <w:p w14:paraId="3A5C8F0B">
      <w:pPr>
        <w:keepNext/>
        <w:spacing w:before="140" w:after="100"/>
      </w:pPr>
      <w:r>
        <w:rPr>
          <w:b/>
        </w:rPr>
        <w:t>请求结构</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32A67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120A1DE9">
            <w:pPr>
              <w:keepNext/>
              <w:spacing w:before="20" w:after="60" w:line="264" w:lineRule="auto"/>
            </w:pPr>
            <w:r>
              <w:rPr>
                <w:b/>
                <w:sz w:val="21"/>
              </w:rPr>
              <w:t>请求字段</w:t>
            </w:r>
          </w:p>
        </w:tc>
        <w:tc>
          <w:tcPr>
            <w:tcW w:w="7024" w:type="dxa"/>
            <w:shd w:val="clear" w:color="auto" w:fill="EAF0FF"/>
          </w:tcPr>
          <w:p w14:paraId="7EF9C24B">
            <w:pPr>
              <w:keepNext/>
              <w:spacing w:before="20" w:after="60" w:line="264" w:lineRule="auto"/>
            </w:pPr>
            <w:r>
              <w:rPr>
                <w:b/>
                <w:sz w:val="21"/>
              </w:rPr>
              <w:t>字段含义</w:t>
            </w:r>
          </w:p>
        </w:tc>
      </w:tr>
      <w:tr w14:paraId="4347B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173FF01">
            <w:pPr>
              <w:keepNext w:val="0"/>
              <w:spacing w:before="20" w:after="60" w:line="264" w:lineRule="auto"/>
            </w:pPr>
            <w:r>
              <w:rPr>
                <w:b w:val="0"/>
                <w:sz w:val="21"/>
              </w:rPr>
              <w:t>production_task_id</w:t>
            </w:r>
          </w:p>
        </w:tc>
        <w:tc>
          <w:tcPr>
            <w:tcW w:w="7024" w:type="dxa"/>
          </w:tcPr>
          <w:p w14:paraId="2341077E">
            <w:pPr>
              <w:keepNext w:val="0"/>
              <w:spacing w:before="20" w:after="60" w:line="264" w:lineRule="auto"/>
            </w:pPr>
            <w:r>
              <w:rPr>
                <w:b w:val="0"/>
                <w:sz w:val="21"/>
              </w:rPr>
              <w:t>必填，本次生产任务的唯一标识，由策划系统提交前生成；内容方保存并在 OP-02 原样回传。</w:t>
            </w:r>
          </w:p>
        </w:tc>
      </w:tr>
      <w:tr w14:paraId="537C5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152DCAF">
            <w:pPr>
              <w:keepNext w:val="0"/>
              <w:spacing w:before="20" w:after="60" w:line="264" w:lineRule="auto"/>
            </w:pPr>
            <w:r>
              <w:rPr>
                <w:b w:val="0"/>
                <w:sz w:val="21"/>
              </w:rPr>
              <w:t>planning_info</w:t>
            </w:r>
          </w:p>
        </w:tc>
        <w:tc>
          <w:tcPr>
            <w:tcW w:w="7024" w:type="dxa"/>
          </w:tcPr>
          <w:p w14:paraId="1147916A">
            <w:pPr>
              <w:keepNext w:val="0"/>
              <w:spacing w:before="20" w:after="60" w:line="264" w:lineRule="auto"/>
            </w:pPr>
            <w:r>
              <w:rPr>
                <w:b w:val="0"/>
                <w:sz w:val="21"/>
              </w:rPr>
              <w:t>必填，策划信息对象，见下表。</w:t>
            </w:r>
          </w:p>
        </w:tc>
      </w:tr>
      <w:tr w14:paraId="5E11A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6ED9B80">
            <w:pPr>
              <w:keepNext w:val="0"/>
              <w:spacing w:before="20" w:after="60" w:line="264" w:lineRule="auto"/>
            </w:pPr>
            <w:r>
              <w:rPr>
                <w:b w:val="0"/>
                <w:sz w:val="21"/>
              </w:rPr>
              <w:t>account_info</w:t>
            </w:r>
          </w:p>
        </w:tc>
        <w:tc>
          <w:tcPr>
            <w:tcW w:w="7024" w:type="dxa"/>
          </w:tcPr>
          <w:p w14:paraId="50A4F8A0">
            <w:pPr>
              <w:keepNext w:val="0"/>
              <w:spacing w:before="20" w:after="60" w:line="264" w:lineRule="auto"/>
            </w:pPr>
            <w:r>
              <w:rPr>
                <w:b w:val="0"/>
                <w:sz w:val="21"/>
              </w:rPr>
              <w:t>必填，账号信息对象，见下表；携带本次生产采用的快照。</w:t>
            </w:r>
          </w:p>
        </w:tc>
      </w:tr>
      <w:tr w14:paraId="0CAA9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5115DD7">
            <w:pPr>
              <w:keepNext w:val="0"/>
              <w:spacing w:before="20" w:after="60" w:line="264" w:lineRule="auto"/>
            </w:pPr>
            <w:r>
              <w:rPr>
                <w:b w:val="0"/>
                <w:sz w:val="21"/>
              </w:rPr>
              <w:t>topic_info</w:t>
            </w:r>
          </w:p>
        </w:tc>
        <w:tc>
          <w:tcPr>
            <w:tcW w:w="7024" w:type="dxa"/>
          </w:tcPr>
          <w:p w14:paraId="13773B46">
            <w:pPr>
              <w:keepNext w:val="0"/>
              <w:spacing w:before="20" w:after="60" w:line="264" w:lineRule="auto"/>
            </w:pPr>
            <w:r>
              <w:rPr>
                <w:b w:val="0"/>
                <w:sz w:val="21"/>
              </w:rPr>
              <w:t>必填，选题信息对象，见下表；携带本次策划最终选定的标题、大纲、类型和标签。</w:t>
            </w:r>
          </w:p>
        </w:tc>
      </w:tr>
      <w:tr w14:paraId="55412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95343B2">
            <w:pPr>
              <w:keepNext w:val="0"/>
              <w:spacing w:before="20" w:after="60" w:line="264" w:lineRule="auto"/>
            </w:pPr>
            <w:r>
              <w:rPr>
                <w:b w:val="0"/>
                <w:sz w:val="21"/>
              </w:rPr>
              <w:t>content_agent</w:t>
            </w:r>
          </w:p>
        </w:tc>
        <w:tc>
          <w:tcPr>
            <w:tcW w:w="7024" w:type="dxa"/>
          </w:tcPr>
          <w:p w14:paraId="0407D7AF">
            <w:pPr>
              <w:keepNext w:val="0"/>
              <w:spacing w:before="20" w:after="60" w:line="264" w:lineRule="auto"/>
            </w:pPr>
            <w:r>
              <w:rPr>
                <w:b w:val="0"/>
                <w:sz w:val="21"/>
              </w:rPr>
              <w:t>必填，内容 Agent 对象，见下表。</w:t>
            </w:r>
          </w:p>
        </w:tc>
      </w:tr>
    </w:tbl>
    <w:p w14:paraId="3102CF8B">
      <w:pPr>
        <w:keepNext w:val="0"/>
        <w:spacing w:before="40" w:after="100"/>
      </w:pPr>
    </w:p>
    <w:p w14:paraId="1B390180">
      <w:pPr>
        <w:keepNext/>
        <w:spacing w:before="140" w:after="100"/>
      </w:pPr>
      <w:r>
        <w:rPr>
          <w:b/>
        </w:rPr>
        <w:t>策划信息 planning_info（对象内字段）</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1369C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2A748EED">
            <w:pPr>
              <w:keepNext/>
              <w:spacing w:before="20" w:after="60" w:line="264" w:lineRule="auto"/>
            </w:pPr>
            <w:r>
              <w:rPr>
                <w:b/>
                <w:sz w:val="21"/>
              </w:rPr>
              <w:t>字段</w:t>
            </w:r>
          </w:p>
        </w:tc>
        <w:tc>
          <w:tcPr>
            <w:tcW w:w="7024" w:type="dxa"/>
            <w:shd w:val="clear" w:color="auto" w:fill="EAF0FF"/>
          </w:tcPr>
          <w:p w14:paraId="1178DEEB">
            <w:pPr>
              <w:keepNext/>
              <w:spacing w:before="20" w:after="60" w:line="264" w:lineRule="auto"/>
            </w:pPr>
            <w:r>
              <w:rPr>
                <w:b/>
                <w:sz w:val="21"/>
              </w:rPr>
              <w:t>字段含义</w:t>
            </w:r>
          </w:p>
        </w:tc>
      </w:tr>
      <w:tr w14:paraId="75441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F13E7B8">
            <w:pPr>
              <w:keepNext w:val="0"/>
              <w:spacing w:before="20" w:after="60" w:line="264" w:lineRule="auto"/>
            </w:pPr>
            <w:r>
              <w:rPr>
                <w:b w:val="0"/>
                <w:sz w:val="21"/>
              </w:rPr>
              <w:t>slot_id</w:t>
            </w:r>
          </w:p>
        </w:tc>
        <w:tc>
          <w:tcPr>
            <w:tcW w:w="7024" w:type="dxa"/>
          </w:tcPr>
          <w:p w14:paraId="4006D443">
            <w:pPr>
              <w:keepNext w:val="0"/>
              <w:spacing w:before="20" w:after="60" w:line="264" w:lineRule="auto"/>
            </w:pPr>
            <w:r>
              <w:rPr>
                <w:b w:val="0"/>
                <w:sz w:val="21"/>
              </w:rPr>
              <w:t>必填，槽位唯一标识。同一账号同一天可以有多条策划，不能只用账号和日期定位。</w:t>
            </w:r>
          </w:p>
        </w:tc>
      </w:tr>
      <w:tr w14:paraId="55AC4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D40C1FA">
            <w:pPr>
              <w:keepNext w:val="0"/>
              <w:spacing w:before="20" w:after="60" w:line="264" w:lineRule="auto"/>
            </w:pPr>
            <w:r>
              <w:rPr>
                <w:b w:val="0"/>
                <w:sz w:val="21"/>
              </w:rPr>
              <w:t>planning_result_id</w:t>
            </w:r>
          </w:p>
        </w:tc>
        <w:tc>
          <w:tcPr>
            <w:tcW w:w="7024" w:type="dxa"/>
          </w:tcPr>
          <w:p w14:paraId="1897040A">
            <w:pPr>
              <w:keepNext w:val="0"/>
              <w:spacing w:before="20" w:after="60" w:line="264" w:lineRule="auto"/>
            </w:pPr>
            <w:r>
              <w:rPr>
                <w:b w:val="0"/>
                <w:sz w:val="21"/>
              </w:rPr>
              <w:t>必填，该槽位当前策划结果的唯一标识。</w:t>
            </w:r>
          </w:p>
        </w:tc>
      </w:tr>
      <w:tr w14:paraId="6DD65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8884133">
            <w:pPr>
              <w:keepNext w:val="0"/>
              <w:spacing w:before="20" w:after="60" w:line="264" w:lineRule="auto"/>
            </w:pPr>
            <w:r>
              <w:rPr>
                <w:b w:val="0"/>
                <w:sz w:val="21"/>
              </w:rPr>
              <w:t>version</w:t>
            </w:r>
          </w:p>
        </w:tc>
        <w:tc>
          <w:tcPr>
            <w:tcW w:w="7024" w:type="dxa"/>
          </w:tcPr>
          <w:p w14:paraId="22055901">
            <w:pPr>
              <w:keepNext w:val="0"/>
              <w:spacing w:before="20" w:after="60" w:line="264" w:lineRule="auto"/>
            </w:pPr>
            <w:r>
              <w:rPr>
                <w:b w:val="0"/>
                <w:sz w:val="21"/>
              </w:rPr>
              <w:t>必填，当前策划结果版本；替换选题形成新版本，生产回传必须对应本次提交版本。</w:t>
            </w:r>
          </w:p>
        </w:tc>
      </w:tr>
      <w:tr w14:paraId="35CAF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FE14A40">
            <w:pPr>
              <w:keepNext w:val="0"/>
              <w:spacing w:before="20" w:after="60" w:line="264" w:lineRule="auto"/>
            </w:pPr>
            <w:r>
              <w:rPr>
                <w:b w:val="0"/>
                <w:sz w:val="21"/>
              </w:rPr>
              <w:t>batch_id</w:t>
            </w:r>
          </w:p>
        </w:tc>
        <w:tc>
          <w:tcPr>
            <w:tcW w:w="7024" w:type="dxa"/>
          </w:tcPr>
          <w:p w14:paraId="6D9258F2">
            <w:pPr>
              <w:keepNext w:val="0"/>
              <w:spacing w:before="20" w:after="60" w:line="264" w:lineRule="auto"/>
            </w:pPr>
            <w:r>
              <w:rPr>
                <w:b w:val="0"/>
                <w:sz w:val="21"/>
              </w:rPr>
              <w:t>必填，所属策划批次的唯一标识。</w:t>
            </w:r>
          </w:p>
        </w:tc>
      </w:tr>
      <w:tr w14:paraId="4D02F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F685CD5">
            <w:pPr>
              <w:keepNext w:val="0"/>
              <w:spacing w:before="20" w:after="60" w:line="264" w:lineRule="auto"/>
            </w:pPr>
            <w:r>
              <w:rPr>
                <w:b w:val="0"/>
                <w:sz w:val="21"/>
              </w:rPr>
              <w:t>batch_code</w:t>
            </w:r>
          </w:p>
        </w:tc>
        <w:tc>
          <w:tcPr>
            <w:tcW w:w="7024" w:type="dxa"/>
          </w:tcPr>
          <w:p w14:paraId="4413A1F4">
            <w:pPr>
              <w:keepNext w:val="0"/>
              <w:spacing w:before="20" w:after="60" w:line="264" w:lineRule="auto"/>
            </w:pPr>
            <w:r>
              <w:rPr>
                <w:b w:val="0"/>
                <w:sz w:val="21"/>
              </w:rPr>
              <w:t>必填，批次编号，供业务查询及核对。</w:t>
            </w:r>
          </w:p>
        </w:tc>
      </w:tr>
      <w:tr w14:paraId="4B08D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40CFA59">
            <w:pPr>
              <w:keepNext w:val="0"/>
              <w:spacing w:before="20" w:after="60" w:line="264" w:lineRule="auto"/>
            </w:pPr>
            <w:r>
              <w:rPr>
                <w:b w:val="0"/>
                <w:sz w:val="21"/>
              </w:rPr>
              <w:t>batch_name</w:t>
            </w:r>
          </w:p>
        </w:tc>
        <w:tc>
          <w:tcPr>
            <w:tcW w:w="7024" w:type="dxa"/>
          </w:tcPr>
          <w:p w14:paraId="7AC36492">
            <w:pPr>
              <w:keepNext w:val="0"/>
              <w:spacing w:before="20" w:after="60" w:line="264" w:lineRule="auto"/>
            </w:pPr>
            <w:r>
              <w:rPr>
                <w:b w:val="0"/>
                <w:sz w:val="21"/>
              </w:rPr>
              <w:t>批次名称；人工任务使用任务名称，自动批次使用自动命名。</w:t>
            </w:r>
          </w:p>
        </w:tc>
      </w:tr>
      <w:tr w14:paraId="704B9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85FE4F2">
            <w:pPr>
              <w:keepNext w:val="0"/>
              <w:spacing w:before="20" w:after="60" w:line="264" w:lineRule="auto"/>
            </w:pPr>
            <w:r>
              <w:rPr>
                <w:b w:val="0"/>
                <w:sz w:val="21"/>
              </w:rPr>
              <w:t>plan_type</w:t>
            </w:r>
          </w:p>
        </w:tc>
        <w:tc>
          <w:tcPr>
            <w:tcW w:w="7024" w:type="dxa"/>
          </w:tcPr>
          <w:p w14:paraId="18EF1318">
            <w:pPr>
              <w:keepNext w:val="0"/>
              <w:spacing w:before="20" w:after="60" w:line="264" w:lineRule="auto"/>
            </w:pPr>
            <w:r>
              <w:rPr>
                <w:b w:val="0"/>
                <w:sz w:val="21"/>
              </w:rPr>
              <w:t>必填，策划方式：自动策划 / 人工策划。</w:t>
            </w:r>
          </w:p>
        </w:tc>
      </w:tr>
      <w:tr w14:paraId="3C1D5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8B96B59">
            <w:pPr>
              <w:keepNext w:val="0"/>
              <w:spacing w:before="20" w:after="60" w:line="264" w:lineRule="auto"/>
            </w:pPr>
            <w:r>
              <w:rPr>
                <w:b w:val="0"/>
                <w:sz w:val="21"/>
              </w:rPr>
              <w:t>cycle_start</w:t>
            </w:r>
          </w:p>
        </w:tc>
        <w:tc>
          <w:tcPr>
            <w:tcW w:w="7024" w:type="dxa"/>
          </w:tcPr>
          <w:p w14:paraId="4C496C3A">
            <w:pPr>
              <w:keepNext w:val="0"/>
              <w:spacing w:before="20" w:after="60" w:line="264" w:lineRule="auto"/>
            </w:pPr>
            <w:r>
              <w:rPr>
                <w:b w:val="0"/>
                <w:sz w:val="21"/>
              </w:rPr>
              <w:t>必填，所属自然周起始日期，周一，YYYY-MM-DD。</w:t>
            </w:r>
          </w:p>
        </w:tc>
      </w:tr>
      <w:tr w14:paraId="413CC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8D2BAD4">
            <w:pPr>
              <w:keepNext w:val="0"/>
              <w:spacing w:before="20" w:after="60" w:line="264" w:lineRule="auto"/>
            </w:pPr>
            <w:r>
              <w:rPr>
                <w:b w:val="0"/>
                <w:sz w:val="21"/>
              </w:rPr>
              <w:t>cycle_end</w:t>
            </w:r>
          </w:p>
        </w:tc>
        <w:tc>
          <w:tcPr>
            <w:tcW w:w="7024" w:type="dxa"/>
          </w:tcPr>
          <w:p w14:paraId="13123530">
            <w:pPr>
              <w:keepNext w:val="0"/>
              <w:spacing w:before="20" w:after="60" w:line="264" w:lineRule="auto"/>
            </w:pPr>
            <w:r>
              <w:rPr>
                <w:b w:val="0"/>
                <w:sz w:val="21"/>
              </w:rPr>
              <w:t>必填，所属自然周结束日期，周日，YYYY-MM-DD。</w:t>
            </w:r>
          </w:p>
        </w:tc>
      </w:tr>
      <w:tr w14:paraId="1D82D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DD9C71F">
            <w:pPr>
              <w:keepNext w:val="0"/>
              <w:spacing w:before="20" w:after="60" w:line="264" w:lineRule="auto"/>
            </w:pPr>
            <w:r>
              <w:rPr>
                <w:b w:val="0"/>
                <w:sz w:val="21"/>
              </w:rPr>
              <w:t>publish_date</w:t>
            </w:r>
          </w:p>
        </w:tc>
        <w:tc>
          <w:tcPr>
            <w:tcW w:w="7024" w:type="dxa"/>
          </w:tcPr>
          <w:p w14:paraId="38F15890">
            <w:pPr>
              <w:keepNext w:val="0"/>
              <w:spacing w:before="20" w:after="60" w:line="264" w:lineRule="auto"/>
            </w:pPr>
            <w:r>
              <w:rPr>
                <w:b w:val="0"/>
                <w:sz w:val="21"/>
              </w:rPr>
              <w:t>必填，计划投放日期，须在所属周期内。</w:t>
            </w:r>
          </w:p>
        </w:tc>
      </w:tr>
      <w:tr w14:paraId="5A059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2CA864E">
            <w:pPr>
              <w:keepNext w:val="0"/>
              <w:spacing w:before="20" w:after="60" w:line="264" w:lineRule="auto"/>
            </w:pPr>
            <w:r>
              <w:rPr>
                <w:b w:val="0"/>
                <w:sz w:val="21"/>
              </w:rPr>
              <w:t>publish_time</w:t>
            </w:r>
          </w:p>
        </w:tc>
        <w:tc>
          <w:tcPr>
            <w:tcW w:w="7024" w:type="dxa"/>
          </w:tcPr>
          <w:p w14:paraId="42D38175">
            <w:pPr>
              <w:keepNext w:val="0"/>
              <w:spacing w:before="20" w:after="60" w:line="264" w:lineRule="auto"/>
            </w:pPr>
            <w:r>
              <w:rPr>
                <w:b w:val="0"/>
                <w:sz w:val="21"/>
              </w:rPr>
              <w:t>计划投放时刻，HH:mm；未配置具体时刻时为空，不补成虚构时间。</w:t>
            </w:r>
          </w:p>
        </w:tc>
      </w:tr>
      <w:tr w14:paraId="3B4F4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726837B">
            <w:pPr>
              <w:keepNext w:val="0"/>
              <w:spacing w:before="20" w:after="60" w:line="264" w:lineRule="auto"/>
            </w:pPr>
            <w:r>
              <w:rPr>
                <w:b w:val="0"/>
                <w:sz w:val="21"/>
              </w:rPr>
              <w:t>slot_type</w:t>
            </w:r>
          </w:p>
        </w:tc>
        <w:tc>
          <w:tcPr>
            <w:tcW w:w="7024" w:type="dxa"/>
          </w:tcPr>
          <w:p w14:paraId="627C9A02">
            <w:pPr>
              <w:keepNext w:val="0"/>
              <w:spacing w:before="20" w:after="60" w:line="264" w:lineRule="auto"/>
            </w:pPr>
            <w:r>
              <w:rPr>
                <w:b w:val="0"/>
                <w:sz w:val="21"/>
              </w:rPr>
              <w:t>必填，原规划槽位类型：普通 / 营销 / 热点；使用普通选题兜底时，不覆盖原槽位类型。</w:t>
            </w:r>
          </w:p>
        </w:tc>
      </w:tr>
      <w:tr w14:paraId="159A8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19F31E6">
            <w:pPr>
              <w:keepNext w:val="0"/>
              <w:spacing w:before="20" w:after="60" w:line="264" w:lineRule="auto"/>
            </w:pPr>
            <w:r>
              <w:rPr>
                <w:b w:val="0"/>
                <w:sz w:val="21"/>
              </w:rPr>
              <w:t>lifecycle_stage</w:t>
            </w:r>
          </w:p>
        </w:tc>
        <w:tc>
          <w:tcPr>
            <w:tcW w:w="7024" w:type="dxa"/>
          </w:tcPr>
          <w:p w14:paraId="091B739C">
            <w:pPr>
              <w:keepNext w:val="0"/>
              <w:spacing w:before="20" w:after="60" w:line="264" w:lineRule="auto"/>
            </w:pPr>
            <w:r>
              <w:rPr>
                <w:b w:val="0"/>
                <w:sz w:val="21"/>
              </w:rPr>
              <w:t>策划时采用的账号生命周期阶段。</w:t>
            </w:r>
          </w:p>
        </w:tc>
      </w:tr>
      <w:tr w14:paraId="2158E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869612E">
            <w:pPr>
              <w:keepNext w:val="0"/>
              <w:spacing w:before="20" w:after="60" w:line="264" w:lineRule="auto"/>
            </w:pPr>
            <w:r>
              <w:rPr>
                <w:b w:val="0"/>
                <w:sz w:val="21"/>
              </w:rPr>
              <w:t>content_role</w:t>
            </w:r>
          </w:p>
        </w:tc>
        <w:tc>
          <w:tcPr>
            <w:tcW w:w="7024" w:type="dxa"/>
          </w:tcPr>
          <w:p w14:paraId="6D2F9A48">
            <w:pPr>
              <w:keepNext w:val="0"/>
              <w:spacing w:before="20" w:after="60" w:line="264" w:lineRule="auto"/>
            </w:pPr>
            <w:r>
              <w:rPr>
                <w:b w:val="0"/>
                <w:sz w:val="21"/>
              </w:rPr>
              <w:t>本条策划的经营作用 / 经营目标。</w:t>
            </w:r>
          </w:p>
        </w:tc>
      </w:tr>
    </w:tbl>
    <w:p w14:paraId="27EF0E8C">
      <w:pPr>
        <w:keepNext w:val="0"/>
        <w:spacing w:before="40" w:after="100"/>
      </w:pPr>
    </w:p>
    <w:p w14:paraId="15F661A9">
      <w:pPr>
        <w:keepNext/>
        <w:spacing w:before="140" w:after="100"/>
      </w:pPr>
      <w:r>
        <w:rPr>
          <w:b/>
        </w:rPr>
        <w:t>账号信息 account_info（对象内字段）</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4F11A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32594539">
            <w:pPr>
              <w:keepNext/>
              <w:spacing w:before="20" w:after="60" w:line="264" w:lineRule="auto"/>
            </w:pPr>
            <w:r>
              <w:rPr>
                <w:b/>
                <w:sz w:val="21"/>
              </w:rPr>
              <w:t>字段</w:t>
            </w:r>
          </w:p>
        </w:tc>
        <w:tc>
          <w:tcPr>
            <w:tcW w:w="7024" w:type="dxa"/>
            <w:shd w:val="clear" w:color="auto" w:fill="EAF0FF"/>
          </w:tcPr>
          <w:p w14:paraId="1861BC5E">
            <w:pPr>
              <w:keepNext/>
              <w:spacing w:before="20" w:after="60" w:line="264" w:lineRule="auto"/>
            </w:pPr>
            <w:r>
              <w:rPr>
                <w:b/>
                <w:sz w:val="21"/>
              </w:rPr>
              <w:t>字段含义</w:t>
            </w:r>
          </w:p>
        </w:tc>
      </w:tr>
      <w:tr w14:paraId="39D85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8B69BFB">
            <w:pPr>
              <w:keepNext w:val="0"/>
              <w:spacing w:before="20" w:after="60" w:line="264" w:lineRule="auto"/>
            </w:pPr>
            <w:r>
              <w:rPr>
                <w:b w:val="0"/>
                <w:sz w:val="21"/>
              </w:rPr>
              <w:t>account_id</w:t>
            </w:r>
          </w:p>
        </w:tc>
        <w:tc>
          <w:tcPr>
            <w:tcW w:w="7024" w:type="dxa"/>
          </w:tcPr>
          <w:p w14:paraId="69A6D54B">
            <w:pPr>
              <w:keepNext w:val="0"/>
              <w:spacing w:before="20" w:after="60" w:line="264" w:lineRule="auto"/>
            </w:pPr>
            <w:r>
              <w:rPr>
                <w:b w:val="0"/>
                <w:sz w:val="21"/>
              </w:rPr>
              <w:t>必填，账号唯一标识。</w:t>
            </w:r>
          </w:p>
        </w:tc>
      </w:tr>
      <w:tr w14:paraId="137EB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DF1C618">
            <w:pPr>
              <w:keepNext w:val="0"/>
              <w:spacing w:before="20" w:after="60" w:line="264" w:lineRule="auto"/>
            </w:pPr>
            <w:r>
              <w:rPr>
                <w:b w:val="0"/>
                <w:sz w:val="21"/>
              </w:rPr>
              <w:t>account_name</w:t>
            </w:r>
          </w:p>
        </w:tc>
        <w:tc>
          <w:tcPr>
            <w:tcW w:w="7024" w:type="dxa"/>
          </w:tcPr>
          <w:p w14:paraId="6A61C13D">
            <w:pPr>
              <w:keepNext w:val="0"/>
              <w:spacing w:before="20" w:after="60" w:line="264" w:lineRule="auto"/>
            </w:pPr>
            <w:r>
              <w:rPr>
                <w:b w:val="0"/>
                <w:sz w:val="21"/>
              </w:rPr>
              <w:t>必填，账号昵称。</w:t>
            </w:r>
          </w:p>
        </w:tc>
      </w:tr>
      <w:tr w14:paraId="52962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2C0D291">
            <w:pPr>
              <w:keepNext w:val="0"/>
              <w:spacing w:before="20" w:after="60" w:line="264" w:lineRule="auto"/>
            </w:pPr>
            <w:r>
              <w:rPr>
                <w:b w:val="0"/>
                <w:sz w:val="21"/>
              </w:rPr>
              <w:t>um_no</w:t>
            </w:r>
          </w:p>
        </w:tc>
        <w:tc>
          <w:tcPr>
            <w:tcW w:w="7024" w:type="dxa"/>
          </w:tcPr>
          <w:p w14:paraId="0CA517A0">
            <w:pPr>
              <w:keepNext w:val="0"/>
              <w:spacing w:before="20" w:after="60" w:line="264" w:lineRule="auto"/>
            </w:pPr>
            <w:r>
              <w:rPr>
                <w:b w:val="0"/>
                <w:sz w:val="21"/>
              </w:rPr>
              <w:t>属主 UM 号，不将账号 ID 作为 UM 号。</w:t>
            </w:r>
          </w:p>
        </w:tc>
      </w:tr>
      <w:tr w14:paraId="4A3C9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6687E2B">
            <w:pPr>
              <w:keepNext w:val="0"/>
              <w:spacing w:before="20" w:after="60" w:line="264" w:lineRule="auto"/>
            </w:pPr>
            <w:r>
              <w:rPr>
                <w:b w:val="0"/>
                <w:sz w:val="21"/>
              </w:rPr>
              <w:t>organization</w:t>
            </w:r>
          </w:p>
        </w:tc>
        <w:tc>
          <w:tcPr>
            <w:tcW w:w="7024" w:type="dxa"/>
          </w:tcPr>
          <w:p w14:paraId="430E52C9">
            <w:pPr>
              <w:keepNext w:val="0"/>
              <w:spacing w:before="20" w:after="60" w:line="264" w:lineRule="auto"/>
            </w:pPr>
            <w:r>
              <w:rPr>
                <w:b w:val="0"/>
                <w:sz w:val="21"/>
              </w:rPr>
              <w:t>属主组织 / 所属分行，沿用 IF-01 的组织口径。</w:t>
            </w:r>
          </w:p>
        </w:tc>
      </w:tr>
      <w:tr w14:paraId="676D4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EDB1504">
            <w:pPr>
              <w:keepNext w:val="0"/>
              <w:spacing w:before="20" w:after="60" w:line="264" w:lineRule="auto"/>
            </w:pPr>
            <w:r>
              <w:rPr>
                <w:b w:val="0"/>
                <w:sz w:val="21"/>
              </w:rPr>
              <w:t>account_type</w:t>
            </w:r>
          </w:p>
        </w:tc>
        <w:tc>
          <w:tcPr>
            <w:tcW w:w="7024" w:type="dxa"/>
          </w:tcPr>
          <w:p w14:paraId="610B13E3">
            <w:pPr>
              <w:keepNext w:val="0"/>
              <w:spacing w:before="20" w:after="60" w:line="264" w:lineRule="auto"/>
            </w:pPr>
            <w:r>
              <w:rPr>
                <w:b w:val="0"/>
                <w:sz w:val="21"/>
              </w:rPr>
              <w:t>账号类型：认证 / 非认证；来源有值时携带，未提供时为空，不由选题营销属性推算。IF-01 尚未列出此字段，需对接时确认来源映射。</w:t>
            </w:r>
          </w:p>
        </w:tc>
      </w:tr>
      <w:tr w14:paraId="1AEB1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3BF0258">
            <w:pPr>
              <w:keepNext w:val="0"/>
              <w:spacing w:before="20" w:after="60" w:line="264" w:lineRule="auto"/>
            </w:pPr>
            <w:r>
              <w:rPr>
                <w:b w:val="0"/>
                <w:sz w:val="21"/>
              </w:rPr>
              <w:t>business_line</w:t>
            </w:r>
          </w:p>
        </w:tc>
        <w:tc>
          <w:tcPr>
            <w:tcW w:w="7024" w:type="dxa"/>
          </w:tcPr>
          <w:p w14:paraId="38824167">
            <w:pPr>
              <w:keepNext w:val="0"/>
              <w:spacing w:before="20" w:after="60" w:line="264" w:lineRule="auto"/>
            </w:pPr>
            <w:r>
              <w:rPr>
                <w:b w:val="0"/>
                <w:sz w:val="21"/>
              </w:rPr>
              <w:t>账号所属业务线。</w:t>
            </w:r>
          </w:p>
        </w:tc>
      </w:tr>
      <w:tr w14:paraId="04006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FC5117E">
            <w:pPr>
              <w:keepNext w:val="0"/>
              <w:spacing w:before="20" w:after="60" w:line="264" w:lineRule="auto"/>
            </w:pPr>
            <w:r>
              <w:rPr>
                <w:b w:val="0"/>
                <w:sz w:val="21"/>
              </w:rPr>
              <w:t>platform</w:t>
            </w:r>
          </w:p>
        </w:tc>
        <w:tc>
          <w:tcPr>
            <w:tcW w:w="7024" w:type="dxa"/>
          </w:tcPr>
          <w:p w14:paraId="45ADAFF1">
            <w:pPr>
              <w:keepNext w:val="0"/>
              <w:spacing w:before="20" w:after="60" w:line="264" w:lineRule="auto"/>
            </w:pPr>
            <w:r>
              <w:rPr>
                <w:b w:val="0"/>
                <w:sz w:val="21"/>
              </w:rPr>
              <w:t>必填，账号所在平台。</w:t>
            </w:r>
          </w:p>
        </w:tc>
      </w:tr>
      <w:tr w14:paraId="2D2E2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F2897D0">
            <w:pPr>
              <w:keepNext w:val="0"/>
              <w:spacing w:before="20" w:after="60" w:line="264" w:lineRule="auto"/>
            </w:pPr>
            <w:r>
              <w:rPr>
                <w:b w:val="0"/>
                <w:sz w:val="21"/>
              </w:rPr>
              <w:t>region</w:t>
            </w:r>
          </w:p>
        </w:tc>
        <w:tc>
          <w:tcPr>
            <w:tcW w:w="7024" w:type="dxa"/>
          </w:tcPr>
          <w:p w14:paraId="600D0EFF">
            <w:pPr>
              <w:keepNext w:val="0"/>
              <w:spacing w:before="20" w:after="60" w:line="264" w:lineRule="auto"/>
            </w:pPr>
            <w:r>
              <w:rPr>
                <w:b w:val="0"/>
                <w:sz w:val="21"/>
              </w:rPr>
              <w:t>账号所属地域。</w:t>
            </w:r>
          </w:p>
        </w:tc>
      </w:tr>
      <w:tr w14:paraId="6F891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2DB27CE">
            <w:pPr>
              <w:keepNext w:val="0"/>
              <w:spacing w:before="20" w:after="60" w:line="264" w:lineRule="auto"/>
            </w:pPr>
            <w:r>
              <w:rPr>
                <w:b w:val="0"/>
                <w:sz w:val="21"/>
              </w:rPr>
              <w:t>account_persona</w:t>
            </w:r>
          </w:p>
        </w:tc>
        <w:tc>
          <w:tcPr>
            <w:tcW w:w="7024" w:type="dxa"/>
          </w:tcPr>
          <w:p w14:paraId="1B03C9E0">
            <w:pPr>
              <w:keepNext w:val="0"/>
              <w:spacing w:before="20" w:after="60" w:line="264" w:lineRule="auto"/>
            </w:pPr>
            <w:r>
              <w:rPr>
                <w:b w:val="0"/>
                <w:sz w:val="21"/>
              </w:rPr>
              <w:t>必填，账号人设 / 内容定位及表达方向，作为内容 Agent 的生产输入。</w:t>
            </w:r>
          </w:p>
        </w:tc>
      </w:tr>
      <w:tr w14:paraId="6ED96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4F081C6">
            <w:pPr>
              <w:keepNext w:val="0"/>
              <w:spacing w:before="20" w:after="60" w:line="264" w:lineRule="auto"/>
            </w:pPr>
            <w:r>
              <w:rPr>
                <w:b w:val="0"/>
                <w:sz w:val="21"/>
              </w:rPr>
              <w:t>follower_count</w:t>
            </w:r>
          </w:p>
        </w:tc>
        <w:tc>
          <w:tcPr>
            <w:tcW w:w="7024" w:type="dxa"/>
          </w:tcPr>
          <w:p w14:paraId="776082B8">
            <w:pPr>
              <w:keepNext w:val="0"/>
              <w:spacing w:before="20" w:after="60" w:line="264" w:lineRule="auto"/>
            </w:pPr>
            <w:r>
              <w:rPr>
                <w:b w:val="0"/>
                <w:sz w:val="21"/>
              </w:rPr>
              <w:t>策划采用的数据快照中的粉丝量。</w:t>
            </w:r>
          </w:p>
        </w:tc>
      </w:tr>
      <w:tr w14:paraId="3F1D8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90B6B90">
            <w:pPr>
              <w:keepNext w:val="0"/>
              <w:spacing w:before="20" w:after="60" w:line="264" w:lineRule="auto"/>
            </w:pPr>
            <w:r>
              <w:rPr>
                <w:b w:val="0"/>
                <w:sz w:val="21"/>
              </w:rPr>
              <w:t>account_status</w:t>
            </w:r>
          </w:p>
        </w:tc>
        <w:tc>
          <w:tcPr>
            <w:tcW w:w="7024" w:type="dxa"/>
          </w:tcPr>
          <w:p w14:paraId="6F4E7AD6">
            <w:pPr>
              <w:keepNext w:val="0"/>
              <w:spacing w:before="20" w:after="60" w:line="264" w:lineRule="auto"/>
            </w:pPr>
            <w:r>
              <w:rPr>
                <w:b w:val="0"/>
                <w:sz w:val="21"/>
              </w:rPr>
              <w:t>策划采用的账号有效状态，沿用 IF-01。</w:t>
            </w:r>
          </w:p>
        </w:tc>
      </w:tr>
    </w:tbl>
    <w:p w14:paraId="5A6621AC">
      <w:pPr>
        <w:keepNext w:val="0"/>
        <w:spacing w:before="40" w:after="100"/>
      </w:pPr>
    </w:p>
    <w:p w14:paraId="170F3951">
      <w:pPr>
        <w:keepNext/>
        <w:spacing w:before="140" w:after="100"/>
      </w:pPr>
      <w:r>
        <w:rPr>
          <w:b/>
        </w:rPr>
        <w:t>选题信息 topic_info（对象内字段）</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35362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4AD9EDED">
            <w:pPr>
              <w:keepNext/>
              <w:spacing w:before="20" w:after="60" w:line="264" w:lineRule="auto"/>
            </w:pPr>
            <w:r>
              <w:rPr>
                <w:b/>
                <w:sz w:val="21"/>
              </w:rPr>
              <w:t>字段</w:t>
            </w:r>
          </w:p>
        </w:tc>
        <w:tc>
          <w:tcPr>
            <w:tcW w:w="7024" w:type="dxa"/>
            <w:shd w:val="clear" w:color="auto" w:fill="EAF0FF"/>
          </w:tcPr>
          <w:p w14:paraId="312050B1">
            <w:pPr>
              <w:keepNext/>
              <w:spacing w:before="20" w:after="60" w:line="264" w:lineRule="auto"/>
            </w:pPr>
            <w:r>
              <w:rPr>
                <w:b/>
                <w:sz w:val="21"/>
              </w:rPr>
              <w:t>字段含义</w:t>
            </w:r>
          </w:p>
        </w:tc>
      </w:tr>
      <w:tr w14:paraId="25EFA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92C9F32">
            <w:pPr>
              <w:keepNext w:val="0"/>
              <w:spacing w:before="20" w:after="60" w:line="264" w:lineRule="auto"/>
            </w:pPr>
            <w:r>
              <w:rPr>
                <w:b w:val="0"/>
                <w:sz w:val="21"/>
              </w:rPr>
              <w:t>topic_id</w:t>
            </w:r>
          </w:p>
        </w:tc>
        <w:tc>
          <w:tcPr>
            <w:tcW w:w="7024" w:type="dxa"/>
          </w:tcPr>
          <w:p w14:paraId="23CBE890">
            <w:pPr>
              <w:keepNext w:val="0"/>
              <w:spacing w:before="20" w:after="60" w:line="264" w:lineRule="auto"/>
            </w:pPr>
            <w:r>
              <w:rPr>
                <w:b w:val="0"/>
                <w:sz w:val="21"/>
              </w:rPr>
              <w:t>必填，实际绑定并用于本次生产的选题 ID。</w:t>
            </w:r>
          </w:p>
        </w:tc>
      </w:tr>
      <w:tr w14:paraId="4E162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888293B">
            <w:pPr>
              <w:keepNext w:val="0"/>
              <w:spacing w:before="20" w:after="60" w:line="264" w:lineRule="auto"/>
            </w:pPr>
            <w:r>
              <w:rPr>
                <w:b w:val="0"/>
                <w:sz w:val="21"/>
              </w:rPr>
              <w:t>topic_type</w:t>
            </w:r>
          </w:p>
        </w:tc>
        <w:tc>
          <w:tcPr>
            <w:tcW w:w="7024" w:type="dxa"/>
          </w:tcPr>
          <w:p w14:paraId="3E951AAC">
            <w:pPr>
              <w:keepNext w:val="0"/>
              <w:spacing w:before="20" w:after="60" w:line="264" w:lineRule="auto"/>
            </w:pPr>
            <w:r>
              <w:rPr>
                <w:b w:val="0"/>
                <w:sz w:val="21"/>
              </w:rPr>
              <w:t>必填，选题来源类型：普通 / 营销 / 热点，分别对应 IF-02 / IF-03 / IF-04。</w:t>
            </w:r>
          </w:p>
        </w:tc>
      </w:tr>
      <w:tr w14:paraId="0C48C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0C6E9E5">
            <w:pPr>
              <w:keepNext w:val="0"/>
              <w:spacing w:before="20" w:after="60" w:line="264" w:lineRule="auto"/>
            </w:pPr>
            <w:r>
              <w:rPr>
                <w:b w:val="0"/>
                <w:sz w:val="21"/>
              </w:rPr>
              <w:t>business_type</w:t>
            </w:r>
          </w:p>
        </w:tc>
        <w:tc>
          <w:tcPr>
            <w:tcW w:w="7024" w:type="dxa"/>
          </w:tcPr>
          <w:p w14:paraId="1D312FCB">
            <w:pPr>
              <w:keepNext w:val="0"/>
              <w:spacing w:before="20" w:after="60" w:line="264" w:lineRule="auto"/>
            </w:pPr>
            <w:r>
              <w:rPr>
                <w:b w:val="0"/>
                <w:sz w:val="21"/>
              </w:rPr>
              <w:t>选题业务类型：营销 / 非营销；取同步返回的 topic_type，营销专属选题固定为营销。与上一行的来源类型区分。</w:t>
            </w:r>
          </w:p>
        </w:tc>
      </w:tr>
      <w:tr w14:paraId="767B7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1DDA0E6">
            <w:pPr>
              <w:keepNext w:val="0"/>
              <w:spacing w:before="20" w:after="60" w:line="264" w:lineRule="auto"/>
            </w:pPr>
            <w:r>
              <w:rPr>
                <w:b w:val="0"/>
                <w:sz w:val="21"/>
              </w:rPr>
              <w:t>title</w:t>
            </w:r>
          </w:p>
        </w:tc>
        <w:tc>
          <w:tcPr>
            <w:tcW w:w="7024" w:type="dxa"/>
          </w:tcPr>
          <w:p w14:paraId="1738FC5C">
            <w:pPr>
              <w:keepNext w:val="0"/>
              <w:spacing w:before="20" w:after="60" w:line="264" w:lineRule="auto"/>
            </w:pPr>
            <w:r>
              <w:rPr>
                <w:b w:val="0"/>
                <w:sz w:val="21"/>
              </w:rPr>
              <w:t>必填，本条策划最终采用的选题标题。</w:t>
            </w:r>
          </w:p>
        </w:tc>
      </w:tr>
      <w:tr w14:paraId="503D4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AD4D39E">
            <w:pPr>
              <w:keepNext w:val="0"/>
              <w:spacing w:before="20" w:after="60" w:line="264" w:lineRule="auto"/>
            </w:pPr>
            <w:r>
              <w:rPr>
                <w:b w:val="0"/>
                <w:sz w:val="21"/>
              </w:rPr>
              <w:t>outline</w:t>
            </w:r>
          </w:p>
        </w:tc>
        <w:tc>
          <w:tcPr>
            <w:tcW w:w="7024" w:type="dxa"/>
          </w:tcPr>
          <w:p w14:paraId="39550895">
            <w:pPr>
              <w:keepNext w:val="0"/>
              <w:spacing w:before="20" w:after="60" w:line="264" w:lineRule="auto"/>
            </w:pPr>
            <w:r>
              <w:rPr>
                <w:b w:val="0"/>
                <w:sz w:val="21"/>
              </w:rPr>
              <w:t>必填，本条策划最终采用的选题大纲 / 核心内容，是生产输入，不只传选题 ID。</w:t>
            </w:r>
          </w:p>
        </w:tc>
      </w:tr>
      <w:tr w14:paraId="469D0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31741DB">
            <w:pPr>
              <w:keepNext w:val="0"/>
              <w:spacing w:before="20" w:after="60" w:line="264" w:lineRule="auto"/>
            </w:pPr>
            <w:r>
              <w:rPr>
                <w:b w:val="0"/>
                <w:sz w:val="21"/>
              </w:rPr>
              <w:t>content_type</w:t>
            </w:r>
          </w:p>
        </w:tc>
        <w:tc>
          <w:tcPr>
            <w:tcW w:w="7024" w:type="dxa"/>
          </w:tcPr>
          <w:p w14:paraId="5D8A6304">
            <w:pPr>
              <w:keepNext w:val="0"/>
              <w:spacing w:before="20" w:after="60" w:line="264" w:lineRule="auto"/>
            </w:pPr>
            <w:r>
              <w:rPr>
                <w:b w:val="0"/>
                <w:sz w:val="21"/>
              </w:rPr>
              <w:t>必填，内容类型，对应已确认的二级分类（12 种）。</w:t>
            </w:r>
          </w:p>
        </w:tc>
      </w:tr>
      <w:tr w14:paraId="406C9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77061F6">
            <w:pPr>
              <w:keepNext w:val="0"/>
              <w:spacing w:before="20" w:after="60" w:line="264" w:lineRule="auto"/>
            </w:pPr>
            <w:r>
              <w:rPr>
                <w:b w:val="0"/>
                <w:sz w:val="21"/>
              </w:rPr>
              <w:t>valid_from</w:t>
            </w:r>
          </w:p>
        </w:tc>
        <w:tc>
          <w:tcPr>
            <w:tcW w:w="7024" w:type="dxa"/>
          </w:tcPr>
          <w:p w14:paraId="7E0DEB4E">
            <w:pPr>
              <w:keepNext w:val="0"/>
              <w:spacing w:before="20" w:after="60" w:line="264" w:lineRule="auto"/>
            </w:pPr>
            <w:r>
              <w:rPr>
                <w:b w:val="0"/>
                <w:sz w:val="21"/>
              </w:rPr>
              <w:t>选题有效期起点；为空表示起点不限制。</w:t>
            </w:r>
          </w:p>
        </w:tc>
      </w:tr>
      <w:tr w14:paraId="400DB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99F241B">
            <w:pPr>
              <w:keepNext w:val="0"/>
              <w:spacing w:before="20" w:after="60" w:line="264" w:lineRule="auto"/>
            </w:pPr>
            <w:r>
              <w:rPr>
                <w:b w:val="0"/>
                <w:sz w:val="21"/>
              </w:rPr>
              <w:t>valid_to</w:t>
            </w:r>
          </w:p>
        </w:tc>
        <w:tc>
          <w:tcPr>
            <w:tcW w:w="7024" w:type="dxa"/>
          </w:tcPr>
          <w:p w14:paraId="5099230B">
            <w:pPr>
              <w:keepNext w:val="0"/>
              <w:spacing w:before="20" w:after="60" w:line="264" w:lineRule="auto"/>
            </w:pPr>
            <w:r>
              <w:rPr>
                <w:b w:val="0"/>
                <w:sz w:val="21"/>
              </w:rPr>
              <w:t>选题有效期终点；为空表示终点不限制。</w:t>
            </w:r>
          </w:p>
        </w:tc>
      </w:tr>
      <w:tr w14:paraId="539F7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73BE19C">
            <w:pPr>
              <w:keepNext w:val="0"/>
              <w:spacing w:before="20" w:after="60" w:line="264" w:lineRule="auto"/>
            </w:pPr>
            <w:r>
              <w:rPr>
                <w:b w:val="0"/>
                <w:sz w:val="21"/>
              </w:rPr>
              <w:t>topic_heat</w:t>
            </w:r>
          </w:p>
        </w:tc>
        <w:tc>
          <w:tcPr>
            <w:tcW w:w="7024" w:type="dxa"/>
          </w:tcPr>
          <w:p w14:paraId="2B18C754">
            <w:pPr>
              <w:keepNext w:val="0"/>
              <w:spacing w:before="20" w:after="60" w:line="264" w:lineRule="auto"/>
            </w:pPr>
            <w:r>
              <w:rPr>
                <w:b w:val="0"/>
                <w:sz w:val="21"/>
              </w:rPr>
              <w:t>采用该选题时的热度快照。</w:t>
            </w:r>
          </w:p>
        </w:tc>
      </w:tr>
      <w:tr w14:paraId="1AF7B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B951957">
            <w:pPr>
              <w:keepNext w:val="0"/>
              <w:spacing w:before="20" w:after="60" w:line="264" w:lineRule="auto"/>
            </w:pPr>
            <w:r>
              <w:rPr>
                <w:b w:val="0"/>
                <w:sz w:val="21"/>
              </w:rPr>
              <w:t>labels</w:t>
            </w:r>
          </w:p>
        </w:tc>
        <w:tc>
          <w:tcPr>
            <w:tcW w:w="7024" w:type="dxa"/>
          </w:tcPr>
          <w:p w14:paraId="2FA3A81E">
            <w:pPr>
              <w:keepNext w:val="0"/>
              <w:spacing w:before="20" w:after="60" w:line="264" w:lineRule="auto"/>
            </w:pPr>
            <w:r>
              <w:rPr>
                <w:b w:val="0"/>
                <w:sz w:val="21"/>
              </w:rPr>
              <w:t>本次策划采用的 T1–T6 正式标签，保留分类、子分类、叶子标签的层级关系；不能只传无法定位的末级名称。</w:t>
            </w:r>
          </w:p>
        </w:tc>
      </w:tr>
    </w:tbl>
    <w:p w14:paraId="7996CC36">
      <w:pPr>
        <w:keepNext w:val="0"/>
        <w:spacing w:before="40" w:after="100"/>
      </w:pPr>
    </w:p>
    <w:p w14:paraId="331658A7">
      <w:pPr>
        <w:keepNext/>
        <w:spacing w:before="140" w:after="100"/>
      </w:pPr>
      <w:r>
        <w:rPr>
          <w:b/>
        </w:rPr>
        <w:t>内容 Agent content_agent（对象内字段）</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01262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3B153FF2">
            <w:pPr>
              <w:keepNext/>
              <w:spacing w:before="20" w:after="60" w:line="264" w:lineRule="auto"/>
            </w:pPr>
            <w:r>
              <w:rPr>
                <w:b/>
                <w:sz w:val="21"/>
              </w:rPr>
              <w:t>字段</w:t>
            </w:r>
          </w:p>
        </w:tc>
        <w:tc>
          <w:tcPr>
            <w:tcW w:w="7024" w:type="dxa"/>
            <w:shd w:val="clear" w:color="auto" w:fill="EAF0FF"/>
          </w:tcPr>
          <w:p w14:paraId="391FEE21">
            <w:pPr>
              <w:keepNext/>
              <w:spacing w:before="20" w:after="60" w:line="264" w:lineRule="auto"/>
            </w:pPr>
            <w:r>
              <w:rPr>
                <w:b/>
                <w:sz w:val="21"/>
              </w:rPr>
              <w:t>字段含义</w:t>
            </w:r>
          </w:p>
        </w:tc>
      </w:tr>
      <w:tr w14:paraId="66524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44C1F9C">
            <w:pPr>
              <w:keepNext w:val="0"/>
              <w:spacing w:before="20" w:after="60" w:line="264" w:lineRule="auto"/>
            </w:pPr>
            <w:r>
              <w:rPr>
                <w:b w:val="0"/>
                <w:sz w:val="21"/>
              </w:rPr>
              <w:t>agent_id</w:t>
            </w:r>
          </w:p>
        </w:tc>
        <w:tc>
          <w:tcPr>
            <w:tcW w:w="7024" w:type="dxa"/>
          </w:tcPr>
          <w:p w14:paraId="2E095706">
            <w:pPr>
              <w:keepNext w:val="0"/>
              <w:spacing w:before="20" w:after="60" w:line="264" w:lineRule="auto"/>
            </w:pPr>
            <w:r>
              <w:rPr>
                <w:b w:val="0"/>
                <w:sz w:val="21"/>
              </w:rPr>
              <w:t>必填，实际执行内容生产的内容 Agent 编码，由双方约定可调用的 Agent 清单。</w:t>
            </w:r>
          </w:p>
        </w:tc>
      </w:tr>
      <w:tr w14:paraId="62EAE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37DB5E5">
            <w:pPr>
              <w:keepNext w:val="0"/>
              <w:spacing w:before="20" w:after="60" w:line="264" w:lineRule="auto"/>
            </w:pPr>
            <w:r>
              <w:rPr>
                <w:b w:val="0"/>
                <w:sz w:val="21"/>
              </w:rPr>
              <w:t>agent_name</w:t>
            </w:r>
          </w:p>
        </w:tc>
        <w:tc>
          <w:tcPr>
            <w:tcW w:w="7024" w:type="dxa"/>
          </w:tcPr>
          <w:p w14:paraId="1BB98443">
            <w:pPr>
              <w:keepNext w:val="0"/>
              <w:spacing w:before="20" w:after="60" w:line="264" w:lineRule="auto"/>
            </w:pPr>
            <w:r>
              <w:rPr>
                <w:b w:val="0"/>
                <w:sz w:val="21"/>
              </w:rPr>
              <w:t>内容 Agent 名称，便于运营识别和核对。</w:t>
            </w:r>
          </w:p>
        </w:tc>
      </w:tr>
      <w:tr w14:paraId="1E6CF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AAA72CB">
            <w:pPr>
              <w:keepNext w:val="0"/>
              <w:spacing w:before="20" w:after="60" w:line="264" w:lineRule="auto"/>
            </w:pPr>
            <w:r>
              <w:rPr>
                <w:b w:val="0"/>
                <w:sz w:val="21"/>
              </w:rPr>
              <w:t>agent_version</w:t>
            </w:r>
          </w:p>
        </w:tc>
        <w:tc>
          <w:tcPr>
            <w:tcW w:w="7024" w:type="dxa"/>
          </w:tcPr>
          <w:p w14:paraId="17A2FD7A">
            <w:pPr>
              <w:keepNext w:val="0"/>
              <w:spacing w:before="20" w:after="60" w:line="264" w:lineRule="auto"/>
            </w:pPr>
            <w:r>
              <w:rPr>
                <w:b w:val="0"/>
                <w:sz w:val="21"/>
              </w:rPr>
              <w:t>本次执行采用的内容 Agent 版本；平台区分版本时携带。</w:t>
            </w:r>
          </w:p>
        </w:tc>
      </w:tr>
      <w:tr w14:paraId="5DE1D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2041364">
            <w:pPr>
              <w:keepNext w:val="0"/>
              <w:spacing w:before="20" w:after="60" w:line="264" w:lineRule="auto"/>
            </w:pPr>
            <w:r>
              <w:rPr>
                <w:b w:val="0"/>
                <w:sz w:val="21"/>
              </w:rPr>
              <w:t>input</w:t>
            </w:r>
          </w:p>
        </w:tc>
        <w:tc>
          <w:tcPr>
            <w:tcW w:w="7024" w:type="dxa"/>
          </w:tcPr>
          <w:p w14:paraId="008A94BE">
            <w:pPr>
              <w:keepNext w:val="0"/>
              <w:spacing w:before="20" w:after="60" w:line="264" w:lineRule="auto"/>
            </w:pPr>
            <w:r>
              <w:rPr>
                <w:b w:val="0"/>
                <w:sz w:val="21"/>
              </w:rPr>
              <w:t>该 Agent 专属的结构化生产参数；通用策划、账号、选题字段按上述对象传递，不能在这里另写一套冲突值。</w:t>
            </w:r>
          </w:p>
        </w:tc>
      </w:tr>
    </w:tbl>
    <w:p w14:paraId="4DAEB132">
      <w:pPr>
        <w:keepNext w:val="0"/>
        <w:spacing w:before="40" w:after="100"/>
      </w:pPr>
    </w:p>
    <w:p w14:paraId="32FD9F38">
      <w:pPr>
        <w:keepNext/>
        <w:spacing w:before="140" w:after="100"/>
      </w:pPr>
      <w:r>
        <w:rPr>
          <w:b/>
        </w:rPr>
        <w:t>受理返回</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15886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47A25EFF">
            <w:pPr>
              <w:keepNext/>
              <w:spacing w:before="20" w:after="60" w:line="264" w:lineRule="auto"/>
            </w:pPr>
            <w:r>
              <w:rPr>
                <w:b/>
                <w:sz w:val="21"/>
              </w:rPr>
              <w:t>返回字段</w:t>
            </w:r>
          </w:p>
        </w:tc>
        <w:tc>
          <w:tcPr>
            <w:tcW w:w="7024" w:type="dxa"/>
            <w:shd w:val="clear" w:color="auto" w:fill="EAF0FF"/>
          </w:tcPr>
          <w:p w14:paraId="1CE54A14">
            <w:pPr>
              <w:keepNext/>
              <w:spacing w:before="20" w:after="60" w:line="264" w:lineRule="auto"/>
            </w:pPr>
            <w:r>
              <w:rPr>
                <w:b/>
                <w:sz w:val="21"/>
              </w:rPr>
              <w:t>字段含义</w:t>
            </w:r>
          </w:p>
        </w:tc>
      </w:tr>
      <w:tr w14:paraId="383DB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17D6746">
            <w:pPr>
              <w:keepNext w:val="0"/>
              <w:spacing w:before="20" w:after="60" w:line="264" w:lineRule="auto"/>
            </w:pPr>
            <w:r>
              <w:rPr>
                <w:b w:val="0"/>
                <w:sz w:val="21"/>
              </w:rPr>
              <w:t>production_task_id</w:t>
            </w:r>
          </w:p>
        </w:tc>
        <w:tc>
          <w:tcPr>
            <w:tcW w:w="7024" w:type="dxa"/>
          </w:tcPr>
          <w:p w14:paraId="5A90CE8F">
            <w:pPr>
              <w:keepNext w:val="0"/>
              <w:spacing w:before="20" w:after="60" w:line="264" w:lineRule="auto"/>
            </w:pPr>
            <w:r>
              <w:rPr>
                <w:b w:val="0"/>
                <w:sz w:val="21"/>
              </w:rPr>
              <w:t>本次实际关联的生产任务标识；正常受理时原样返回请求值。发现同一槽位同一版本已有任务时，返回原任务标识，策划侧据此保存关联。</w:t>
            </w:r>
          </w:p>
        </w:tc>
      </w:tr>
      <w:tr w14:paraId="25741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66CC63B">
            <w:pPr>
              <w:keepNext w:val="0"/>
              <w:spacing w:before="20" w:after="60" w:line="264" w:lineRule="auto"/>
            </w:pPr>
            <w:r>
              <w:rPr>
                <w:b w:val="0"/>
                <w:sz w:val="21"/>
              </w:rPr>
              <w:t>slot_id</w:t>
            </w:r>
          </w:p>
        </w:tc>
        <w:tc>
          <w:tcPr>
            <w:tcW w:w="7024" w:type="dxa"/>
          </w:tcPr>
          <w:p w14:paraId="443F8BB8">
            <w:pPr>
              <w:keepNext w:val="0"/>
              <w:spacing w:before="20" w:after="60" w:line="264" w:lineRule="auto"/>
            </w:pPr>
            <w:r>
              <w:rPr>
                <w:b w:val="0"/>
                <w:sz w:val="21"/>
              </w:rPr>
              <w:t>本次受理对应的槽位标识，取 planning_info.slot_id。</w:t>
            </w:r>
          </w:p>
        </w:tc>
      </w:tr>
      <w:tr w14:paraId="2AFCD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A89C5EE">
            <w:pPr>
              <w:keepNext w:val="0"/>
              <w:spacing w:before="20" w:after="60" w:line="264" w:lineRule="auto"/>
            </w:pPr>
            <w:r>
              <w:rPr>
                <w:b w:val="0"/>
                <w:sz w:val="21"/>
              </w:rPr>
              <w:t>version</w:t>
            </w:r>
          </w:p>
        </w:tc>
        <w:tc>
          <w:tcPr>
            <w:tcW w:w="7024" w:type="dxa"/>
          </w:tcPr>
          <w:p w14:paraId="781B7CA4">
            <w:pPr>
              <w:keepNext w:val="0"/>
              <w:spacing w:before="20" w:after="60" w:line="264" w:lineRule="auto"/>
            </w:pPr>
            <w:r>
              <w:rPr>
                <w:b w:val="0"/>
                <w:sz w:val="21"/>
              </w:rPr>
              <w:t>本次受理对应的策划结果版本，取 planning_info.version。</w:t>
            </w:r>
          </w:p>
        </w:tc>
      </w:tr>
      <w:tr w14:paraId="150FC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5B71FEB">
            <w:pPr>
              <w:keepNext w:val="0"/>
              <w:spacing w:before="20" w:after="60" w:line="264" w:lineRule="auto"/>
            </w:pPr>
            <w:r>
              <w:rPr>
                <w:b w:val="0"/>
                <w:sz w:val="21"/>
              </w:rPr>
              <w:t>accepted</w:t>
            </w:r>
          </w:p>
        </w:tc>
        <w:tc>
          <w:tcPr>
            <w:tcW w:w="7024" w:type="dxa"/>
          </w:tcPr>
          <w:p w14:paraId="072376EE">
            <w:pPr>
              <w:keepNext w:val="0"/>
              <w:spacing w:before="20" w:after="60" w:line="264" w:lineRule="auto"/>
            </w:pPr>
            <w:r>
              <w:rPr>
                <w:b w:val="0"/>
                <w:sz w:val="21"/>
              </w:rPr>
              <w:t>是否确认任务已受理；已受理或相同输入的已存在任务为是，校验未通过或明确拒绝为否。</w:t>
            </w:r>
          </w:p>
        </w:tc>
      </w:tr>
      <w:tr w14:paraId="1BDEA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B1F4A32">
            <w:pPr>
              <w:keepNext w:val="0"/>
              <w:spacing w:before="20" w:after="60" w:line="264" w:lineRule="auto"/>
            </w:pPr>
            <w:r>
              <w:rPr>
                <w:b w:val="0"/>
                <w:sz w:val="21"/>
              </w:rPr>
              <w:t>status</w:t>
            </w:r>
          </w:p>
        </w:tc>
        <w:tc>
          <w:tcPr>
            <w:tcW w:w="7024" w:type="dxa"/>
          </w:tcPr>
          <w:p w14:paraId="48525C93">
            <w:pPr>
              <w:keepNext w:val="0"/>
              <w:spacing w:before="20" w:after="60" w:line="264" w:lineRule="auto"/>
              <w:rPr>
                <w:rFonts w:hint="default" w:eastAsia="微软雅黑"/>
                <w:lang w:val="en-US" w:eastAsia="zh-CN"/>
              </w:rPr>
            </w:pPr>
            <w:r>
              <w:rPr>
                <w:rFonts w:hint="eastAsia"/>
                <w:lang w:val="en-US" w:eastAsia="zh-CN"/>
              </w:rPr>
              <w:t>槽位内容生产状态</w:t>
            </w:r>
          </w:p>
        </w:tc>
      </w:tr>
      <w:tr w14:paraId="72EF7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45AF8A8">
            <w:pPr>
              <w:keepNext w:val="0"/>
              <w:spacing w:before="20" w:after="60" w:line="264" w:lineRule="auto"/>
            </w:pPr>
            <w:r>
              <w:rPr>
                <w:b w:val="0"/>
                <w:sz w:val="21"/>
              </w:rPr>
              <w:t>provider_task_id</w:t>
            </w:r>
          </w:p>
        </w:tc>
        <w:tc>
          <w:tcPr>
            <w:tcW w:w="7024" w:type="dxa"/>
          </w:tcPr>
          <w:p w14:paraId="01AFC6A6">
            <w:pPr>
              <w:keepNext w:val="0"/>
              <w:spacing w:before="20" w:after="60" w:line="264" w:lineRule="auto"/>
            </w:pPr>
            <w:r>
              <w:rPr>
                <w:b w:val="0"/>
                <w:sz w:val="21"/>
              </w:rPr>
              <w:t>内容方内部任务标识；有独立任务号时返回，OP-02 仍以 production_task_id 关联。</w:t>
            </w:r>
          </w:p>
        </w:tc>
      </w:tr>
      <w:tr w14:paraId="6B2BE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3BB2C49">
            <w:pPr>
              <w:keepNext w:val="0"/>
              <w:spacing w:before="20" w:after="60" w:line="264" w:lineRule="auto"/>
            </w:pPr>
            <w:r>
              <w:rPr>
                <w:b w:val="0"/>
                <w:sz w:val="21"/>
              </w:rPr>
              <w:t>accepted_at</w:t>
            </w:r>
          </w:p>
        </w:tc>
        <w:tc>
          <w:tcPr>
            <w:tcW w:w="7024" w:type="dxa"/>
          </w:tcPr>
          <w:p w14:paraId="7FEE46BC">
            <w:pPr>
              <w:keepNext w:val="0"/>
              <w:spacing w:before="20" w:after="60" w:line="264" w:lineRule="auto"/>
            </w:pPr>
            <w:r>
              <w:rPr>
                <w:b w:val="0"/>
                <w:sz w:val="21"/>
              </w:rPr>
              <w:t>首次受理时间；重复提交返回首次受理时间，未受理时为空。</w:t>
            </w:r>
          </w:p>
        </w:tc>
      </w:tr>
      <w:tr w14:paraId="400F6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B3EFE99">
            <w:pPr>
              <w:keepNext w:val="0"/>
              <w:spacing w:before="20" w:after="60" w:line="264" w:lineRule="auto"/>
            </w:pPr>
            <w:r>
              <w:rPr>
                <w:b w:val="0"/>
                <w:sz w:val="21"/>
              </w:rPr>
              <w:t>message</w:t>
            </w:r>
          </w:p>
        </w:tc>
        <w:tc>
          <w:tcPr>
            <w:tcW w:w="7024" w:type="dxa"/>
          </w:tcPr>
          <w:p w14:paraId="6814DD1F">
            <w:pPr>
              <w:keepNext w:val="0"/>
              <w:spacing w:before="20" w:after="60" w:line="264" w:lineRule="auto"/>
            </w:pPr>
            <w:r>
              <w:rPr>
                <w:b w:val="0"/>
                <w:sz w:val="21"/>
              </w:rPr>
              <w:t>未受理原因或必要的处理说明。</w:t>
            </w:r>
          </w:p>
        </w:tc>
      </w:tr>
    </w:tbl>
    <w:p w14:paraId="1F6E3A05">
      <w:pPr>
        <w:keepNext w:val="0"/>
        <w:spacing w:before="40" w:after="100"/>
      </w:pPr>
    </w:p>
    <w:p w14:paraId="4C45B849">
      <w:pPr>
        <w:pStyle w:val="4"/>
      </w:pPr>
      <w:r>
        <w:t>OP-01 账号周期策划结果查询接口</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27A1F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5FF91570">
            <w:pPr>
              <w:keepNext/>
              <w:spacing w:before="20" w:after="60" w:line="264" w:lineRule="auto"/>
            </w:pPr>
            <w:r>
              <w:rPr>
                <w:b/>
                <w:sz w:val="21"/>
              </w:rPr>
              <w:t>项目</w:t>
            </w:r>
          </w:p>
        </w:tc>
        <w:tc>
          <w:tcPr>
            <w:tcW w:w="7024" w:type="dxa"/>
            <w:shd w:val="clear" w:color="auto" w:fill="EAF0FF"/>
          </w:tcPr>
          <w:p w14:paraId="42647ADA">
            <w:pPr>
              <w:keepNext/>
              <w:spacing w:before="20" w:after="60" w:line="264" w:lineRule="auto"/>
            </w:pPr>
            <w:r>
              <w:rPr>
                <w:b/>
                <w:sz w:val="21"/>
              </w:rPr>
              <w:t>定义</w:t>
            </w:r>
          </w:p>
        </w:tc>
      </w:tr>
      <w:tr w14:paraId="5AFF3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4F2C66F">
            <w:pPr>
              <w:keepNext w:val="0"/>
              <w:spacing w:before="20" w:after="60" w:line="264" w:lineRule="auto"/>
            </w:pPr>
            <w:r>
              <w:rPr>
                <w:b w:val="0"/>
                <w:sz w:val="21"/>
              </w:rPr>
              <w:t>接口用途</w:t>
            </w:r>
          </w:p>
        </w:tc>
        <w:tc>
          <w:tcPr>
            <w:tcW w:w="7024" w:type="dxa"/>
          </w:tcPr>
          <w:p w14:paraId="0C960BCC">
            <w:pPr>
              <w:keepNext w:val="0"/>
              <w:spacing w:before="20" w:after="60" w:line="264" w:lineRule="auto"/>
            </w:pPr>
            <w:r>
              <w:rPr>
                <w:b w:val="0"/>
                <w:sz w:val="21"/>
              </w:rPr>
              <w:t>查询指定账号在一个自然周内的全部当前有效策划结果，供行内按周日历查看策划、选题及内容生产进展。</w:t>
            </w:r>
          </w:p>
        </w:tc>
      </w:tr>
      <w:tr w14:paraId="047DE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F387FD0">
            <w:pPr>
              <w:keepNext w:val="0"/>
              <w:spacing w:before="20" w:after="60" w:line="264" w:lineRule="auto"/>
            </w:pPr>
            <w:r>
              <w:rPr>
                <w:b w:val="0"/>
                <w:sz w:val="21"/>
              </w:rPr>
              <w:t>提供方 / 调用方</w:t>
            </w:r>
          </w:p>
        </w:tc>
        <w:tc>
          <w:tcPr>
            <w:tcW w:w="7024" w:type="dxa"/>
          </w:tcPr>
          <w:p w14:paraId="09B42B29">
            <w:pPr>
              <w:keepNext w:val="0"/>
              <w:spacing w:before="20" w:after="60" w:line="264" w:lineRule="auto"/>
            </w:pPr>
            <w:r>
              <w:rPr>
                <w:b w:val="0"/>
                <w:sz w:val="21"/>
              </w:rPr>
              <w:t>策划系统提供；行内平台调用。</w:t>
            </w:r>
          </w:p>
        </w:tc>
      </w:tr>
      <w:tr w14:paraId="6D17D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A721DF2">
            <w:pPr>
              <w:keepNext w:val="0"/>
              <w:spacing w:before="20" w:after="60" w:line="264" w:lineRule="auto"/>
            </w:pPr>
            <w:r>
              <w:rPr>
                <w:b w:val="0"/>
                <w:sz w:val="21"/>
              </w:rPr>
              <w:t>查询范围</w:t>
            </w:r>
          </w:p>
        </w:tc>
        <w:tc>
          <w:tcPr>
            <w:tcW w:w="7024" w:type="dxa"/>
          </w:tcPr>
          <w:p w14:paraId="5F068134">
            <w:pPr>
              <w:keepNext w:val="0"/>
              <w:spacing w:before="20" w:after="60" w:line="264" w:lineRule="auto"/>
            </w:pPr>
            <w:r>
              <w:rPr>
                <w:b w:val="0"/>
                <w:sz w:val="21"/>
              </w:rPr>
              <w:t>同一账号、同一自然周，合并自动与人工策划及该周全部批次；同一天的多条策划分别返回，不按日期覆盖。</w:t>
            </w:r>
          </w:p>
        </w:tc>
      </w:tr>
      <w:tr w14:paraId="3FBB4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9C98C6C">
            <w:pPr>
              <w:keepNext w:val="0"/>
              <w:spacing w:before="20" w:after="60" w:line="264" w:lineRule="auto"/>
            </w:pPr>
            <w:r>
              <w:rPr>
                <w:b w:val="0"/>
                <w:sz w:val="21"/>
              </w:rPr>
              <w:t>与生产的关系</w:t>
            </w:r>
          </w:p>
        </w:tc>
        <w:tc>
          <w:tcPr>
            <w:tcW w:w="7024" w:type="dxa"/>
          </w:tcPr>
          <w:p w14:paraId="0BB499F4">
            <w:pPr>
              <w:keepNext w:val="0"/>
              <w:spacing w:before="20" w:after="60" w:line="264" w:lineRule="auto"/>
            </w:pPr>
            <w:r>
              <w:rPr>
                <w:b w:val="0"/>
                <w:sz w:val="21"/>
              </w:rPr>
              <w:t>只查询，不创建生产任务，不更新槽位、不增加使用次数。正式生产由 IF-05 主动提交，不要求内容方先调用本接口取生产输入。</w:t>
            </w:r>
          </w:p>
        </w:tc>
      </w:tr>
    </w:tbl>
    <w:p w14:paraId="23919C83">
      <w:pPr>
        <w:keepNext w:val="0"/>
        <w:spacing w:before="40" w:after="100"/>
      </w:pPr>
    </w:p>
    <w:p w14:paraId="6FEE2494">
      <w:pPr>
        <w:keepNext/>
        <w:spacing w:before="140" w:after="100"/>
      </w:pPr>
      <w:r>
        <w:rPr>
          <w:b/>
        </w:rPr>
        <w:t>查询请求</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48B6B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6C1DE22A">
            <w:pPr>
              <w:keepNext/>
              <w:spacing w:before="20" w:after="60" w:line="264" w:lineRule="auto"/>
            </w:pPr>
            <w:r>
              <w:rPr>
                <w:b/>
                <w:sz w:val="21"/>
              </w:rPr>
              <w:t>请求字段</w:t>
            </w:r>
          </w:p>
        </w:tc>
        <w:tc>
          <w:tcPr>
            <w:tcW w:w="7024" w:type="dxa"/>
            <w:shd w:val="clear" w:color="auto" w:fill="EAF0FF"/>
          </w:tcPr>
          <w:p w14:paraId="63809422">
            <w:pPr>
              <w:keepNext/>
              <w:spacing w:before="20" w:after="60" w:line="264" w:lineRule="auto"/>
            </w:pPr>
            <w:r>
              <w:rPr>
                <w:b/>
                <w:sz w:val="21"/>
              </w:rPr>
              <w:t>字段含义</w:t>
            </w:r>
          </w:p>
        </w:tc>
      </w:tr>
      <w:tr w14:paraId="08239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99B68A0">
            <w:pPr>
              <w:keepNext w:val="0"/>
              <w:spacing w:before="20" w:after="60" w:line="264" w:lineRule="auto"/>
            </w:pPr>
            <w:r>
              <w:rPr>
                <w:b w:val="0"/>
                <w:sz w:val="21"/>
              </w:rPr>
              <w:t>account_id</w:t>
            </w:r>
          </w:p>
        </w:tc>
        <w:tc>
          <w:tcPr>
            <w:tcW w:w="7024" w:type="dxa"/>
          </w:tcPr>
          <w:p w14:paraId="300F315B">
            <w:pPr>
              <w:keepNext w:val="0"/>
              <w:spacing w:before="20" w:after="60" w:line="264" w:lineRule="auto"/>
            </w:pPr>
            <w:r>
              <w:rPr>
                <w:b w:val="0"/>
                <w:sz w:val="21"/>
              </w:rPr>
              <w:t>必填，查询账号的唯一标识。</w:t>
            </w:r>
          </w:p>
        </w:tc>
      </w:tr>
      <w:tr w14:paraId="42B2A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7EA3FDE">
            <w:pPr>
              <w:keepNext w:val="0"/>
              <w:spacing w:before="20" w:after="60" w:line="264" w:lineRule="auto"/>
            </w:pPr>
            <w:r>
              <w:rPr>
                <w:b w:val="0"/>
                <w:sz w:val="21"/>
              </w:rPr>
              <w:t>cycle_start</w:t>
            </w:r>
          </w:p>
        </w:tc>
        <w:tc>
          <w:tcPr>
            <w:tcW w:w="7024" w:type="dxa"/>
          </w:tcPr>
          <w:p w14:paraId="621B5E2E">
            <w:pPr>
              <w:keepNext w:val="0"/>
              <w:spacing w:before="20" w:after="60" w:line="264" w:lineRule="auto"/>
            </w:pPr>
            <w:r>
              <w:rPr>
                <w:b w:val="0"/>
                <w:sz w:val="21"/>
              </w:rPr>
              <w:t>必填，查询自然周的起始日期，周一，YYYY-MM-DD。</w:t>
            </w:r>
          </w:p>
        </w:tc>
      </w:tr>
      <w:tr w14:paraId="304F2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DA4B5E2">
            <w:pPr>
              <w:keepNext w:val="0"/>
              <w:spacing w:before="20" w:after="60" w:line="264" w:lineRule="auto"/>
            </w:pPr>
            <w:r>
              <w:rPr>
                <w:b w:val="0"/>
                <w:sz w:val="21"/>
              </w:rPr>
              <w:t>cycle_end</w:t>
            </w:r>
          </w:p>
        </w:tc>
        <w:tc>
          <w:tcPr>
            <w:tcW w:w="7024" w:type="dxa"/>
          </w:tcPr>
          <w:p w14:paraId="556E5E1A">
            <w:pPr>
              <w:keepNext w:val="0"/>
              <w:spacing w:before="20" w:after="60" w:line="264" w:lineRule="auto"/>
            </w:pPr>
            <w:r>
              <w:rPr>
                <w:b w:val="0"/>
                <w:sz w:val="21"/>
              </w:rPr>
              <w:t>必填，查询自然周的结束日期，周日，须与 cycle_start 构成同一自然周。</w:t>
            </w:r>
          </w:p>
        </w:tc>
      </w:tr>
    </w:tbl>
    <w:p w14:paraId="204BFA4E">
      <w:pPr>
        <w:keepNext w:val="0"/>
        <w:spacing w:before="40" w:after="100"/>
      </w:pPr>
    </w:p>
    <w:p w14:paraId="7147665D">
      <w:pPr>
        <w:keepNext w:val="0"/>
        <w:spacing w:before="40" w:after="100"/>
      </w:pPr>
      <w:r>
        <w:t>查询时明确传入周一与周日，不省略后默认当前周，避免历史周查询误取当前数据。本接口不要求传批次号或策划方式；查询该账号某周即包含该周所有批次和策划方式。</w:t>
      </w:r>
    </w:p>
    <w:p w14:paraId="6CF3CF48">
      <w:pPr>
        <w:keepNext/>
        <w:spacing w:before="140" w:after="100"/>
      </w:pPr>
      <w:r>
        <w:rPr>
          <w:b/>
        </w:rPr>
        <w:t>返回结构</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48E92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3A1988C6">
            <w:pPr>
              <w:keepNext/>
              <w:spacing w:before="20" w:after="60" w:line="264" w:lineRule="auto"/>
            </w:pPr>
            <w:r>
              <w:rPr>
                <w:b/>
                <w:sz w:val="21"/>
              </w:rPr>
              <w:t>返回字段</w:t>
            </w:r>
          </w:p>
        </w:tc>
        <w:tc>
          <w:tcPr>
            <w:tcW w:w="7024" w:type="dxa"/>
            <w:shd w:val="clear" w:color="auto" w:fill="EAF0FF"/>
          </w:tcPr>
          <w:p w14:paraId="289FF770">
            <w:pPr>
              <w:keepNext/>
              <w:spacing w:before="20" w:after="60" w:line="264" w:lineRule="auto"/>
            </w:pPr>
            <w:r>
              <w:rPr>
                <w:b/>
                <w:sz w:val="21"/>
              </w:rPr>
              <w:t>字段含义</w:t>
            </w:r>
          </w:p>
        </w:tc>
      </w:tr>
      <w:tr w14:paraId="57F83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1188265">
            <w:pPr>
              <w:keepNext w:val="0"/>
              <w:spacing w:before="20" w:after="60" w:line="264" w:lineRule="auto"/>
            </w:pPr>
            <w:r>
              <w:rPr>
                <w:b w:val="0"/>
                <w:sz w:val="21"/>
              </w:rPr>
              <w:t>account_id</w:t>
            </w:r>
          </w:p>
        </w:tc>
        <w:tc>
          <w:tcPr>
            <w:tcW w:w="7024" w:type="dxa"/>
          </w:tcPr>
          <w:p w14:paraId="7B765E41">
            <w:pPr>
              <w:keepNext w:val="0"/>
              <w:spacing w:before="20" w:after="60" w:line="264" w:lineRule="auto"/>
            </w:pPr>
            <w:r>
              <w:rPr>
                <w:b w:val="0"/>
                <w:sz w:val="21"/>
              </w:rPr>
              <w:t>本次查询的账号 ID。</w:t>
            </w:r>
          </w:p>
        </w:tc>
      </w:tr>
      <w:tr w14:paraId="2D00A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E80EF69">
            <w:pPr>
              <w:keepNext w:val="0"/>
              <w:spacing w:before="20" w:after="60" w:line="264" w:lineRule="auto"/>
            </w:pPr>
            <w:r>
              <w:rPr>
                <w:b w:val="0"/>
                <w:sz w:val="21"/>
              </w:rPr>
              <w:t>account_name</w:t>
            </w:r>
          </w:p>
        </w:tc>
        <w:tc>
          <w:tcPr>
            <w:tcW w:w="7024" w:type="dxa"/>
          </w:tcPr>
          <w:p w14:paraId="39C010E2">
            <w:pPr>
              <w:keepNext w:val="0"/>
              <w:spacing w:before="20" w:after="60" w:line="264" w:lineRule="auto"/>
            </w:pPr>
            <w:r>
              <w:rPr>
                <w:b w:val="0"/>
                <w:sz w:val="21"/>
              </w:rPr>
              <w:t>账号昵称，供日历页头展示。</w:t>
            </w:r>
          </w:p>
        </w:tc>
      </w:tr>
      <w:tr w14:paraId="32A23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91C59ED">
            <w:pPr>
              <w:keepNext w:val="0"/>
              <w:spacing w:before="20" w:after="60" w:line="264" w:lineRule="auto"/>
            </w:pPr>
            <w:r>
              <w:rPr>
                <w:b w:val="0"/>
                <w:sz w:val="21"/>
              </w:rPr>
              <w:t>um_no</w:t>
            </w:r>
          </w:p>
        </w:tc>
        <w:tc>
          <w:tcPr>
            <w:tcW w:w="7024" w:type="dxa"/>
          </w:tcPr>
          <w:p w14:paraId="18530CB5">
            <w:pPr>
              <w:keepNext w:val="0"/>
              <w:spacing w:before="20" w:after="60" w:line="264" w:lineRule="auto"/>
            </w:pPr>
            <w:r>
              <w:rPr>
                <w:b w:val="0"/>
                <w:sz w:val="21"/>
              </w:rPr>
              <w:t>属主 UM 号，供业务核对。</w:t>
            </w:r>
          </w:p>
        </w:tc>
      </w:tr>
      <w:tr w14:paraId="3524A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967A49A">
            <w:pPr>
              <w:keepNext w:val="0"/>
              <w:spacing w:before="20" w:after="60" w:line="264" w:lineRule="auto"/>
            </w:pPr>
            <w:r>
              <w:rPr>
                <w:b w:val="0"/>
                <w:sz w:val="21"/>
              </w:rPr>
              <w:t>cycle_start</w:t>
            </w:r>
          </w:p>
        </w:tc>
        <w:tc>
          <w:tcPr>
            <w:tcW w:w="7024" w:type="dxa"/>
          </w:tcPr>
          <w:p w14:paraId="3B1D303A">
            <w:pPr>
              <w:keepNext w:val="0"/>
              <w:spacing w:before="20" w:after="60" w:line="264" w:lineRule="auto"/>
            </w:pPr>
            <w:r>
              <w:rPr>
                <w:b w:val="0"/>
                <w:sz w:val="21"/>
              </w:rPr>
              <w:t>本次查询自然周的周一日期。</w:t>
            </w:r>
          </w:p>
        </w:tc>
      </w:tr>
      <w:tr w14:paraId="09D80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4D11089">
            <w:pPr>
              <w:keepNext w:val="0"/>
              <w:spacing w:before="20" w:after="60" w:line="264" w:lineRule="auto"/>
            </w:pPr>
            <w:r>
              <w:rPr>
                <w:b w:val="0"/>
                <w:sz w:val="21"/>
              </w:rPr>
              <w:t>cycle_end</w:t>
            </w:r>
          </w:p>
        </w:tc>
        <w:tc>
          <w:tcPr>
            <w:tcW w:w="7024" w:type="dxa"/>
          </w:tcPr>
          <w:p w14:paraId="3287F483">
            <w:pPr>
              <w:keepNext w:val="0"/>
              <w:spacing w:before="20" w:after="60" w:line="264" w:lineRule="auto"/>
            </w:pPr>
            <w:r>
              <w:rPr>
                <w:b w:val="0"/>
                <w:sz w:val="21"/>
              </w:rPr>
              <w:t>本次查询自然周的周日日期。</w:t>
            </w:r>
          </w:p>
        </w:tc>
      </w:tr>
      <w:tr w14:paraId="35A53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70A37B5">
            <w:pPr>
              <w:keepNext w:val="0"/>
              <w:spacing w:before="20" w:after="60" w:line="264" w:lineRule="auto"/>
            </w:pPr>
            <w:r>
              <w:rPr>
                <w:b w:val="0"/>
                <w:sz w:val="21"/>
              </w:rPr>
              <w:t>summary</w:t>
            </w:r>
          </w:p>
        </w:tc>
        <w:tc>
          <w:tcPr>
            <w:tcW w:w="7024" w:type="dxa"/>
          </w:tcPr>
          <w:p w14:paraId="41B5D63C">
            <w:pPr>
              <w:keepNext w:val="0"/>
              <w:spacing w:before="20" w:after="60" w:line="264" w:lineRule="auto"/>
            </w:pPr>
            <w:r>
              <w:rPr>
                <w:b w:val="0"/>
                <w:sz w:val="21"/>
              </w:rPr>
              <w:t>本次查询范围的汇总，见下表；</w:t>
            </w:r>
          </w:p>
        </w:tc>
      </w:tr>
      <w:tr w14:paraId="2FEE9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D7827A1">
            <w:pPr>
              <w:keepNext w:val="0"/>
              <w:spacing w:before="20" w:after="60" w:line="264" w:lineRule="auto"/>
            </w:pPr>
            <w:r>
              <w:rPr>
                <w:b w:val="0"/>
                <w:sz w:val="21"/>
              </w:rPr>
              <w:t>planning_contents</w:t>
            </w:r>
          </w:p>
        </w:tc>
        <w:tc>
          <w:tcPr>
            <w:tcW w:w="7024" w:type="dxa"/>
          </w:tcPr>
          <w:p w14:paraId="367B6D38">
            <w:pPr>
              <w:keepNext w:val="0"/>
              <w:spacing w:before="20" w:after="60" w:line="264" w:lineRule="auto"/>
            </w:pPr>
            <w:r>
              <w:rPr>
                <w:b w:val="0"/>
                <w:sz w:val="21"/>
              </w:rPr>
              <w:t>策划结果数组；一条对应一个 slot_id 的当前有效版本，包含尚未定题的热点空槽。</w:t>
            </w:r>
          </w:p>
        </w:tc>
      </w:tr>
    </w:tbl>
    <w:p w14:paraId="1EC9ED4A">
      <w:pPr>
        <w:keepNext w:val="0"/>
        <w:spacing w:before="40" w:after="100"/>
      </w:pPr>
    </w:p>
    <w:p w14:paraId="1E9598EF">
      <w:pPr>
        <w:keepNext/>
        <w:spacing w:before="140" w:after="100"/>
      </w:pPr>
      <w:r>
        <w:rPr>
          <w:b/>
        </w:rPr>
        <w:t>周期汇总 summary（对象内字段）</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71DAE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747B6546">
            <w:pPr>
              <w:keepNext/>
              <w:spacing w:before="20" w:after="60" w:line="264" w:lineRule="auto"/>
            </w:pPr>
            <w:r>
              <w:rPr>
                <w:b/>
                <w:sz w:val="21"/>
              </w:rPr>
              <w:t>字段</w:t>
            </w:r>
          </w:p>
        </w:tc>
        <w:tc>
          <w:tcPr>
            <w:tcW w:w="7024" w:type="dxa"/>
            <w:shd w:val="clear" w:color="auto" w:fill="EAF0FF"/>
          </w:tcPr>
          <w:p w14:paraId="05A13BC6">
            <w:pPr>
              <w:keepNext/>
              <w:spacing w:before="20" w:after="60" w:line="264" w:lineRule="auto"/>
            </w:pPr>
            <w:r>
              <w:rPr>
                <w:b/>
                <w:sz w:val="21"/>
              </w:rPr>
              <w:t>字段含义</w:t>
            </w:r>
          </w:p>
        </w:tc>
      </w:tr>
      <w:tr w14:paraId="0ADF6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DE60191">
            <w:pPr>
              <w:keepNext w:val="0"/>
              <w:spacing w:before="20" w:after="60" w:line="264" w:lineRule="auto"/>
            </w:pPr>
            <w:r>
              <w:rPr>
                <w:b w:val="0"/>
                <w:sz w:val="21"/>
              </w:rPr>
              <w:t>total_count</w:t>
            </w:r>
          </w:p>
        </w:tc>
        <w:tc>
          <w:tcPr>
            <w:tcW w:w="7024" w:type="dxa"/>
          </w:tcPr>
          <w:p w14:paraId="52D5802A">
            <w:pPr>
              <w:keepNext w:val="0"/>
              <w:spacing w:before="20" w:after="60" w:line="264" w:lineRule="auto"/>
            </w:pPr>
            <w:r>
              <w:rPr>
                <w:b w:val="0"/>
                <w:sz w:val="21"/>
              </w:rPr>
              <w:t>本周总策划条数，等于 planning_contents 的条数。</w:t>
            </w:r>
          </w:p>
        </w:tc>
      </w:tr>
      <w:tr w14:paraId="2ADBA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B98AE11">
            <w:pPr>
              <w:keepNext w:val="0"/>
              <w:spacing w:before="20" w:after="60" w:line="264" w:lineRule="auto"/>
            </w:pPr>
            <w:r>
              <w:rPr>
                <w:b w:val="0"/>
                <w:sz w:val="21"/>
              </w:rPr>
              <w:t>normal_count</w:t>
            </w:r>
          </w:p>
        </w:tc>
        <w:tc>
          <w:tcPr>
            <w:tcW w:w="7024" w:type="dxa"/>
          </w:tcPr>
          <w:p w14:paraId="5204BE26">
            <w:pPr>
              <w:keepNext w:val="0"/>
              <w:spacing w:before="20" w:after="60" w:line="264" w:lineRule="auto"/>
            </w:pPr>
            <w:r>
              <w:rPr>
                <w:b w:val="0"/>
                <w:sz w:val="21"/>
              </w:rPr>
              <w:t>原规划为普通槽位的策划条数。</w:t>
            </w:r>
          </w:p>
        </w:tc>
      </w:tr>
      <w:tr w14:paraId="59666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8BCEA0D">
            <w:pPr>
              <w:keepNext w:val="0"/>
              <w:spacing w:before="20" w:after="60" w:line="264" w:lineRule="auto"/>
            </w:pPr>
            <w:r>
              <w:rPr>
                <w:b w:val="0"/>
                <w:sz w:val="21"/>
              </w:rPr>
              <w:t>marketing_count</w:t>
            </w:r>
          </w:p>
        </w:tc>
        <w:tc>
          <w:tcPr>
            <w:tcW w:w="7024" w:type="dxa"/>
          </w:tcPr>
          <w:p w14:paraId="29435D7F">
            <w:pPr>
              <w:keepNext w:val="0"/>
              <w:spacing w:before="20" w:after="60" w:line="264" w:lineRule="auto"/>
            </w:pPr>
            <w:r>
              <w:rPr>
                <w:b w:val="0"/>
                <w:sz w:val="21"/>
              </w:rPr>
              <w:t>原规划为营销槽位的策划条数。</w:t>
            </w:r>
          </w:p>
        </w:tc>
      </w:tr>
      <w:tr w14:paraId="43037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FBEB179">
            <w:pPr>
              <w:keepNext w:val="0"/>
              <w:spacing w:before="20" w:after="60" w:line="264" w:lineRule="auto"/>
            </w:pPr>
            <w:r>
              <w:rPr>
                <w:b w:val="0"/>
                <w:sz w:val="21"/>
              </w:rPr>
              <w:t>hotspot_count</w:t>
            </w:r>
          </w:p>
        </w:tc>
        <w:tc>
          <w:tcPr>
            <w:tcW w:w="7024" w:type="dxa"/>
          </w:tcPr>
          <w:p w14:paraId="7173097E">
            <w:pPr>
              <w:keepNext w:val="0"/>
              <w:spacing w:before="20" w:after="60" w:line="264" w:lineRule="auto"/>
            </w:pPr>
            <w:r>
              <w:rPr>
                <w:b w:val="0"/>
                <w:sz w:val="21"/>
              </w:rPr>
              <w:t>原规划为热点槽位的策划条数，包含待定题热点。</w:t>
            </w:r>
          </w:p>
        </w:tc>
      </w:tr>
      <w:tr w14:paraId="677DD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B16C8E5">
            <w:pPr>
              <w:keepNext w:val="0"/>
              <w:spacing w:before="20" w:after="60" w:line="264" w:lineRule="auto"/>
            </w:pPr>
            <w:r>
              <w:rPr>
                <w:b w:val="0"/>
                <w:sz w:val="21"/>
              </w:rPr>
              <w:t>pending_topic_count</w:t>
            </w:r>
          </w:p>
        </w:tc>
        <w:tc>
          <w:tcPr>
            <w:tcW w:w="7024" w:type="dxa"/>
          </w:tcPr>
          <w:p w14:paraId="4CB94E41">
            <w:pPr>
              <w:keepNext w:val="0"/>
              <w:spacing w:before="20" w:after="60" w:line="264" w:lineRule="auto"/>
            </w:pPr>
            <w:r>
              <w:rPr>
                <w:b w:val="0"/>
                <w:sz w:val="21"/>
              </w:rPr>
              <w:t>待定题的策划条数。</w:t>
            </w:r>
          </w:p>
        </w:tc>
      </w:tr>
      <w:tr w14:paraId="109A1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58FCACC">
            <w:pPr>
              <w:keepNext w:val="0"/>
              <w:spacing w:before="20" w:after="60" w:line="264" w:lineRule="auto"/>
            </w:pPr>
            <w:r>
              <w:rPr>
                <w:b w:val="0"/>
                <w:sz w:val="21"/>
              </w:rPr>
              <w:t>pending_production_count</w:t>
            </w:r>
          </w:p>
        </w:tc>
        <w:tc>
          <w:tcPr>
            <w:tcW w:w="7024" w:type="dxa"/>
          </w:tcPr>
          <w:p w14:paraId="7D379236">
            <w:pPr>
              <w:keepNext w:val="0"/>
              <w:spacing w:before="20" w:after="60" w:line="264" w:lineRule="auto"/>
            </w:pPr>
            <w:r>
              <w:rPr>
                <w:b w:val="0"/>
                <w:sz w:val="21"/>
              </w:rPr>
              <w:t>已定题、待生产的策划条数。</w:t>
            </w:r>
          </w:p>
        </w:tc>
      </w:tr>
      <w:tr w14:paraId="469DE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4B1BD61">
            <w:pPr>
              <w:keepNext w:val="0"/>
              <w:spacing w:before="20" w:after="60" w:line="264" w:lineRule="auto"/>
            </w:pPr>
            <w:r>
              <w:rPr>
                <w:b w:val="0"/>
                <w:sz w:val="21"/>
              </w:rPr>
              <w:t>producing_count</w:t>
            </w:r>
          </w:p>
        </w:tc>
        <w:tc>
          <w:tcPr>
            <w:tcW w:w="7024" w:type="dxa"/>
          </w:tcPr>
          <w:p w14:paraId="48B30F17">
            <w:pPr>
              <w:keepNext w:val="0"/>
              <w:spacing w:before="20" w:after="60" w:line="264" w:lineRule="auto"/>
            </w:pPr>
            <w:r>
              <w:rPr>
                <w:b w:val="0"/>
                <w:sz w:val="21"/>
              </w:rPr>
              <w:t>内容生产中的策划条数。</w:t>
            </w:r>
          </w:p>
        </w:tc>
      </w:tr>
      <w:tr w14:paraId="216E1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DD2D37E">
            <w:pPr>
              <w:keepNext w:val="0"/>
              <w:spacing w:before="20" w:after="60" w:line="264" w:lineRule="auto"/>
            </w:pPr>
            <w:r>
              <w:rPr>
                <w:b w:val="0"/>
                <w:sz w:val="21"/>
              </w:rPr>
              <w:t>completed_count</w:t>
            </w:r>
          </w:p>
        </w:tc>
        <w:tc>
          <w:tcPr>
            <w:tcW w:w="7024" w:type="dxa"/>
          </w:tcPr>
          <w:p w14:paraId="59364158">
            <w:pPr>
              <w:keepNext w:val="0"/>
              <w:spacing w:before="20" w:after="60" w:line="264" w:lineRule="auto"/>
            </w:pPr>
            <w:r>
              <w:rPr>
                <w:b w:val="0"/>
                <w:sz w:val="21"/>
              </w:rPr>
              <w:t>内容生产已完成的策划条数。</w:t>
            </w:r>
          </w:p>
        </w:tc>
      </w:tr>
      <w:tr w14:paraId="7CD95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9767E81">
            <w:pPr>
              <w:keepNext w:val="0"/>
              <w:spacing w:before="20" w:after="60" w:line="264" w:lineRule="auto"/>
            </w:pPr>
            <w:r>
              <w:rPr>
                <w:b w:val="0"/>
                <w:sz w:val="21"/>
              </w:rPr>
              <w:t>failed_count</w:t>
            </w:r>
          </w:p>
        </w:tc>
        <w:tc>
          <w:tcPr>
            <w:tcW w:w="7024" w:type="dxa"/>
          </w:tcPr>
          <w:p w14:paraId="1108E667">
            <w:pPr>
              <w:keepNext w:val="0"/>
              <w:spacing w:before="20" w:after="60" w:line="264" w:lineRule="auto"/>
            </w:pPr>
            <w:r>
              <w:rPr>
                <w:b w:val="0"/>
                <w:sz w:val="21"/>
              </w:rPr>
              <w:t>内容生产失败的策划条数。</w:t>
            </w:r>
          </w:p>
        </w:tc>
      </w:tr>
    </w:tbl>
    <w:p w14:paraId="3DFA7271">
      <w:pPr>
        <w:keepNext w:val="0"/>
        <w:spacing w:before="40" w:after="100"/>
      </w:pPr>
    </w:p>
    <w:p w14:paraId="040CF715">
      <w:pPr>
        <w:keepNext w:val="0"/>
        <w:spacing w:before="40" w:after="100"/>
      </w:pPr>
      <w:r>
        <w:t>汇总按两套口径分别核对：普通 + 营销 + 热点 = 总策划条数；待定题 + 待生产 + 生产中 + 已完成 + 生产失败 = 总策划条数。槽位类型按原规划统计，实际采用的选题类型在 topic_info 中查看。</w:t>
      </w:r>
    </w:p>
    <w:p w14:paraId="7F21F47F">
      <w:pPr>
        <w:keepNext/>
        <w:spacing w:before="140" w:after="100"/>
      </w:pPr>
      <w:r>
        <w:rPr>
          <w:b/>
        </w:rPr>
        <w:t>每条策划 planning_contents[]（对象内字段）</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51B62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40FBA651">
            <w:pPr>
              <w:keepNext/>
              <w:spacing w:before="20" w:after="60" w:line="264" w:lineRule="auto"/>
            </w:pPr>
            <w:r>
              <w:rPr>
                <w:b/>
                <w:sz w:val="21"/>
              </w:rPr>
              <w:t>字段</w:t>
            </w:r>
          </w:p>
        </w:tc>
        <w:tc>
          <w:tcPr>
            <w:tcW w:w="7024" w:type="dxa"/>
            <w:shd w:val="clear" w:color="auto" w:fill="EAF0FF"/>
          </w:tcPr>
          <w:p w14:paraId="3F615D98">
            <w:pPr>
              <w:keepNext/>
              <w:spacing w:before="20" w:after="60" w:line="264" w:lineRule="auto"/>
            </w:pPr>
            <w:r>
              <w:rPr>
                <w:b/>
                <w:sz w:val="21"/>
              </w:rPr>
              <w:t>字段含义</w:t>
            </w:r>
          </w:p>
        </w:tc>
      </w:tr>
      <w:tr w14:paraId="050FA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043428B">
            <w:pPr>
              <w:keepNext w:val="0"/>
              <w:spacing w:before="20" w:after="60" w:line="264" w:lineRule="auto"/>
            </w:pPr>
            <w:r>
              <w:rPr>
                <w:b w:val="0"/>
                <w:sz w:val="21"/>
              </w:rPr>
              <w:t>planning_info</w:t>
            </w:r>
          </w:p>
        </w:tc>
        <w:tc>
          <w:tcPr>
            <w:tcW w:w="7024" w:type="dxa"/>
          </w:tcPr>
          <w:p w14:paraId="776E4FCB">
            <w:pPr>
              <w:keepNext w:val="0"/>
              <w:spacing w:before="20" w:after="60" w:line="264" w:lineRule="auto"/>
            </w:pPr>
            <w:r>
              <w:rPr>
                <w:b w:val="0"/>
                <w:sz w:val="21"/>
              </w:rPr>
              <w:t>策划信息对象；字段与 IF-05 的 planning_info 完全一致，包含槽位、结果版本、批次 ID/编号/名称、策划方式、周期、投放日期/时刻、槽位类型、生命周期和经营作用。</w:t>
            </w:r>
          </w:p>
        </w:tc>
      </w:tr>
      <w:tr w14:paraId="1D193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4EA822B">
            <w:pPr>
              <w:keepNext w:val="0"/>
              <w:spacing w:before="20" w:after="60" w:line="264" w:lineRule="auto"/>
            </w:pPr>
            <w:r>
              <w:rPr>
                <w:b w:val="0"/>
                <w:sz w:val="21"/>
              </w:rPr>
              <w:t>account_info</w:t>
            </w:r>
          </w:p>
        </w:tc>
        <w:tc>
          <w:tcPr>
            <w:tcW w:w="7024" w:type="dxa"/>
          </w:tcPr>
          <w:p w14:paraId="1B0DF0C9">
            <w:pPr>
              <w:keepNext w:val="0"/>
              <w:spacing w:before="20" w:after="60" w:line="264" w:lineRule="auto"/>
            </w:pPr>
            <w:r>
              <w:rPr>
                <w:b w:val="0"/>
                <w:sz w:val="21"/>
              </w:rPr>
              <w:t>该条策划采用的账号快照；字段与 IF-05 的 account_info 完全一致，包含账号 ID/昵称、属主 UM 号、组织、账号类型、业务线、平台、地域、人设、粉丝量和账号状态。</w:t>
            </w:r>
          </w:p>
        </w:tc>
      </w:tr>
      <w:tr w14:paraId="74894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563FABD">
            <w:pPr>
              <w:keepNext w:val="0"/>
              <w:spacing w:before="20" w:after="60" w:line="264" w:lineRule="auto"/>
            </w:pPr>
            <w:r>
              <w:rPr>
                <w:b w:val="0"/>
                <w:sz w:val="21"/>
              </w:rPr>
              <w:t>topic_info</w:t>
            </w:r>
          </w:p>
        </w:tc>
        <w:tc>
          <w:tcPr>
            <w:tcW w:w="7024" w:type="dxa"/>
          </w:tcPr>
          <w:p w14:paraId="132D8197">
            <w:pPr>
              <w:keepNext w:val="0"/>
              <w:spacing w:before="20" w:after="60" w:line="264" w:lineRule="auto"/>
            </w:pPr>
            <w:r>
              <w:rPr>
                <w:b w:val="0"/>
                <w:sz w:val="21"/>
              </w:rPr>
              <w:t>该条策划采用的选题快照；字段与 IF-05 的 topic_info 完全一致，包含选题 ID、来源类型、营销/非营销属性、标题、大纲、内容类型、有效期、热度和 T1–T6 层级标签。待定题时整个对象为空。</w:t>
            </w:r>
          </w:p>
        </w:tc>
      </w:tr>
      <w:tr w14:paraId="254EA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94562AE">
            <w:pPr>
              <w:keepNext w:val="0"/>
              <w:spacing w:before="20" w:after="60" w:line="264" w:lineRule="auto"/>
            </w:pPr>
            <w:r>
              <w:rPr>
                <w:b w:val="0"/>
                <w:sz w:val="21"/>
              </w:rPr>
              <w:t>content_agent</w:t>
            </w:r>
          </w:p>
        </w:tc>
        <w:tc>
          <w:tcPr>
            <w:tcW w:w="7024" w:type="dxa"/>
          </w:tcPr>
          <w:p w14:paraId="5D9D5016">
            <w:pPr>
              <w:keepNext w:val="0"/>
              <w:spacing w:before="20" w:after="60" w:line="264" w:lineRule="auto"/>
            </w:pPr>
            <w:r>
              <w:rPr>
                <w:b w:val="0"/>
                <w:sz w:val="21"/>
              </w:rPr>
              <w:t>内容 Agent 对象，字段与 IF-05 一致：agent_id、agent_name、agent_version、input；未确定时为空。</w:t>
            </w:r>
          </w:p>
        </w:tc>
      </w:tr>
      <w:tr w14:paraId="0626D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7EAA3D8">
            <w:pPr>
              <w:keepNext w:val="0"/>
              <w:spacing w:before="20" w:after="60" w:line="264" w:lineRule="auto"/>
            </w:pPr>
            <w:r>
              <w:rPr>
                <w:b w:val="0"/>
                <w:sz w:val="21"/>
              </w:rPr>
              <w:t>content_status</w:t>
            </w:r>
          </w:p>
        </w:tc>
        <w:tc>
          <w:tcPr>
            <w:tcW w:w="7024" w:type="dxa"/>
          </w:tcPr>
          <w:p w14:paraId="62B475B4">
            <w:pPr>
              <w:keepNext w:val="0"/>
              <w:spacing w:before="20" w:after="60" w:line="264" w:lineRule="auto"/>
            </w:pPr>
            <w:r>
              <w:rPr>
                <w:b w:val="0"/>
                <w:sz w:val="21"/>
              </w:rPr>
              <w:t>单条策划内容状态：待定题 / 待生产 / 生产中 / 已完成 / 生产失败。不能以批次状态代替，也不返回状态未知。</w:t>
            </w:r>
          </w:p>
        </w:tc>
      </w:tr>
      <w:tr w14:paraId="2B392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34D1F0D">
            <w:pPr>
              <w:keepNext w:val="0"/>
              <w:spacing w:before="20" w:after="60" w:line="264" w:lineRule="auto"/>
            </w:pPr>
            <w:r>
              <w:rPr>
                <w:b w:val="0"/>
                <w:sz w:val="21"/>
              </w:rPr>
              <w:t>production_task_id</w:t>
            </w:r>
          </w:p>
        </w:tc>
        <w:tc>
          <w:tcPr>
            <w:tcW w:w="7024" w:type="dxa"/>
          </w:tcPr>
          <w:p w14:paraId="33460297">
            <w:pPr>
              <w:keepNext w:val="0"/>
              <w:spacing w:before="20" w:after="60" w:line="264" w:lineRule="auto"/>
            </w:pPr>
            <w:r>
              <w:rPr>
                <w:b w:val="0"/>
                <w:sz w:val="21"/>
              </w:rPr>
              <w:t>当前有效结果版本所关联的生产任务 ID；尚未发起时为空。</w:t>
            </w:r>
          </w:p>
        </w:tc>
      </w:tr>
      <w:tr w14:paraId="7A385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C1EBE83">
            <w:pPr>
              <w:keepNext w:val="0"/>
              <w:spacing w:before="20" w:after="60" w:line="264" w:lineRule="auto"/>
            </w:pPr>
            <w:r>
              <w:rPr>
                <w:b w:val="0"/>
                <w:sz w:val="21"/>
              </w:rPr>
              <w:t>provider_task_id</w:t>
            </w:r>
          </w:p>
        </w:tc>
        <w:tc>
          <w:tcPr>
            <w:tcW w:w="7024" w:type="dxa"/>
          </w:tcPr>
          <w:p w14:paraId="5300FE6A">
            <w:pPr>
              <w:keepNext w:val="0"/>
              <w:spacing w:before="20" w:after="60" w:line="264" w:lineRule="auto"/>
            </w:pPr>
            <w:r>
              <w:rPr>
                <w:b w:val="0"/>
                <w:sz w:val="21"/>
              </w:rPr>
              <w:t>内容方任务 ID；内容方提供后返回，否则为空。</w:t>
            </w:r>
          </w:p>
        </w:tc>
      </w:tr>
      <w:tr w14:paraId="769AC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68D513A">
            <w:pPr>
              <w:keepNext w:val="0"/>
              <w:spacing w:before="20" w:after="60" w:line="264" w:lineRule="auto"/>
            </w:pPr>
            <w:r>
              <w:rPr>
                <w:b w:val="0"/>
                <w:sz w:val="21"/>
              </w:rPr>
              <w:t>content_id</w:t>
            </w:r>
          </w:p>
        </w:tc>
        <w:tc>
          <w:tcPr>
            <w:tcW w:w="7024" w:type="dxa"/>
          </w:tcPr>
          <w:p w14:paraId="01837DA3">
            <w:pPr>
              <w:keepNext w:val="0"/>
              <w:spacing w:before="20" w:after="60" w:line="264" w:lineRule="auto"/>
            </w:pPr>
            <w:r>
              <w:rPr>
                <w:b w:val="0"/>
                <w:sz w:val="21"/>
              </w:rPr>
              <w:t>生产内容 ID 的预留字段；本轮 OP-02 只回传任务 ID 和状态，没有内容 ID 时为空。</w:t>
            </w:r>
          </w:p>
        </w:tc>
      </w:tr>
      <w:tr w14:paraId="42313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FC008E3">
            <w:pPr>
              <w:keepNext w:val="0"/>
              <w:spacing w:before="20" w:after="60" w:line="264" w:lineRule="auto"/>
            </w:pPr>
            <w:r>
              <w:rPr>
                <w:b w:val="0"/>
                <w:sz w:val="21"/>
              </w:rPr>
              <w:t>content_view_url</w:t>
            </w:r>
          </w:p>
        </w:tc>
        <w:tc>
          <w:tcPr>
            <w:tcW w:w="7024" w:type="dxa"/>
          </w:tcPr>
          <w:p w14:paraId="4F2ED98D">
            <w:pPr>
              <w:keepNext w:val="0"/>
              <w:spacing w:before="20" w:after="60" w:line="264" w:lineRule="auto"/>
            </w:pPr>
            <w:r>
              <w:rPr>
                <w:b w:val="0"/>
                <w:sz w:val="21"/>
              </w:rPr>
              <w:t>内容查看地址的预留字段；本轮回调不提供该地址，未接入平台内容查看能力时为空。</w:t>
            </w:r>
          </w:p>
        </w:tc>
      </w:tr>
      <w:tr w14:paraId="2494D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8363FCD">
            <w:pPr>
              <w:keepNext w:val="0"/>
              <w:spacing w:before="20" w:after="60" w:line="264" w:lineRule="auto"/>
            </w:pPr>
            <w:r>
              <w:rPr>
                <w:b w:val="0"/>
                <w:sz w:val="21"/>
              </w:rPr>
              <w:t>failure_reason</w:t>
            </w:r>
          </w:p>
        </w:tc>
        <w:tc>
          <w:tcPr>
            <w:tcW w:w="7024" w:type="dxa"/>
          </w:tcPr>
          <w:p w14:paraId="169C6BF9">
            <w:pPr>
              <w:keepNext w:val="0"/>
              <w:spacing w:before="20" w:after="60" w:line="264" w:lineRule="auto"/>
            </w:pPr>
            <w:r>
              <w:rPr>
                <w:b w:val="0"/>
                <w:sz w:val="21"/>
              </w:rPr>
              <w:t>生产失败原因的预留字段；本轮回调仅提供生产状态，未获取原因时为空。</w:t>
            </w:r>
          </w:p>
        </w:tc>
      </w:tr>
      <w:tr w14:paraId="55E45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7C60386">
            <w:pPr>
              <w:keepNext w:val="0"/>
              <w:spacing w:before="20" w:after="60" w:line="264" w:lineRule="auto"/>
            </w:pPr>
            <w:r>
              <w:rPr>
                <w:b w:val="0"/>
                <w:sz w:val="21"/>
              </w:rPr>
              <w:t>accepted_at</w:t>
            </w:r>
          </w:p>
        </w:tc>
        <w:tc>
          <w:tcPr>
            <w:tcW w:w="7024" w:type="dxa"/>
          </w:tcPr>
          <w:p w14:paraId="53AD9D45">
            <w:pPr>
              <w:keepNext w:val="0"/>
              <w:spacing w:before="20" w:after="60" w:line="264" w:lineRule="auto"/>
            </w:pPr>
            <w:r>
              <w:rPr>
                <w:b w:val="0"/>
                <w:sz w:val="21"/>
              </w:rPr>
              <w:t>当前生产任务首次确认受理时间；未受理时为空。</w:t>
            </w:r>
          </w:p>
        </w:tc>
      </w:tr>
      <w:tr w14:paraId="1BD47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21825AE">
            <w:pPr>
              <w:keepNext w:val="0"/>
              <w:spacing w:before="20" w:after="60" w:line="264" w:lineRule="auto"/>
            </w:pPr>
            <w:r>
              <w:rPr>
                <w:b w:val="0"/>
                <w:sz w:val="21"/>
              </w:rPr>
              <w:t>completed_at</w:t>
            </w:r>
          </w:p>
        </w:tc>
        <w:tc>
          <w:tcPr>
            <w:tcW w:w="7024" w:type="dxa"/>
          </w:tcPr>
          <w:p w14:paraId="461ADEE6">
            <w:pPr>
              <w:keepNext w:val="0"/>
              <w:spacing w:before="20" w:after="60" w:line="264" w:lineRule="auto"/>
            </w:pPr>
            <w:r>
              <w:rPr>
                <w:b w:val="0"/>
                <w:sz w:val="21"/>
              </w:rPr>
              <w:t>策划侧确认当前任务生产成功的时间，以首次有效成功回调的处理时间记录；未成功时为空。</w:t>
            </w:r>
          </w:p>
        </w:tc>
      </w:tr>
      <w:tr w14:paraId="70877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F57D6C3">
            <w:pPr>
              <w:keepNext w:val="0"/>
              <w:spacing w:before="20" w:after="60" w:line="264" w:lineRule="auto"/>
            </w:pPr>
            <w:r>
              <w:rPr>
                <w:b w:val="0"/>
                <w:sz w:val="21"/>
              </w:rPr>
              <w:t>updated_at</w:t>
            </w:r>
          </w:p>
        </w:tc>
        <w:tc>
          <w:tcPr>
            <w:tcW w:w="7024" w:type="dxa"/>
          </w:tcPr>
          <w:p w14:paraId="654B45F8">
            <w:pPr>
              <w:keepNext w:val="0"/>
              <w:spacing w:before="20" w:after="60" w:line="264" w:lineRule="auto"/>
            </w:pPr>
            <w:r>
              <w:rPr>
                <w:b w:val="0"/>
                <w:sz w:val="21"/>
              </w:rPr>
              <w:t>本条策划结果或内容状态的最近更新时间。</w:t>
            </w:r>
          </w:p>
        </w:tc>
      </w:tr>
    </w:tbl>
    <w:p w14:paraId="3999D133">
      <w:pPr>
        <w:keepNext w:val="0"/>
        <w:spacing w:before="40" w:after="100"/>
      </w:pPr>
    </w:p>
    <w:p w14:paraId="3D9EDD8C">
      <w:pPr>
        <w:pStyle w:val="4"/>
      </w:pPr>
      <w:r>
        <w:t>OP-02 槽位内容生产结果回传接口</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533B7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7ED30E39">
            <w:pPr>
              <w:keepNext/>
              <w:spacing w:before="20" w:after="60" w:line="264" w:lineRule="auto"/>
            </w:pPr>
            <w:r>
              <w:rPr>
                <w:b/>
                <w:sz w:val="21"/>
              </w:rPr>
              <w:t>项目</w:t>
            </w:r>
          </w:p>
        </w:tc>
        <w:tc>
          <w:tcPr>
            <w:tcW w:w="7024" w:type="dxa"/>
            <w:shd w:val="clear" w:color="auto" w:fill="EAF0FF"/>
          </w:tcPr>
          <w:p w14:paraId="19084A72">
            <w:pPr>
              <w:keepNext/>
              <w:spacing w:before="20" w:after="60" w:line="264" w:lineRule="auto"/>
            </w:pPr>
            <w:r>
              <w:rPr>
                <w:b/>
                <w:sz w:val="21"/>
              </w:rPr>
              <w:t>定义</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接口用途</w:t>
            </w:r>
          </w:p>
        </w:tc>
        <w:tc>
          <w:tcPr>
            <w:tcW w:w="7024" w:type="dxa"/>
          </w:tcPr>
          <w:p w14:paraId="563A629B">
            <w:pPr>
              <w:keepNext w:val="0"/>
              <w:spacing w:before="20" w:after="60" w:line="264" w:lineRule="auto"/>
            </w:pPr>
            <w:r>
              <w:rPr>
                <w:b w:val="0"/>
                <w:sz w:val="21"/>
              </w:rPr>
              <w:t>内容方按生产任务 ID 回传最终生产状态；策划系统更新对应槽位的内容状态。</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提供方 / 调用方</w:t>
            </w:r>
          </w:p>
        </w:tc>
        <w:tc>
          <w:tcPr>
            <w:tcW w:w="7024" w:type="dxa"/>
          </w:tcPr>
          <w:p w14:paraId="563A629B">
            <w:pPr>
              <w:keepNext w:val="0"/>
              <w:spacing w:before="20" w:after="60" w:line="264" w:lineRule="auto"/>
            </w:pPr>
            <w:r>
              <w:rPr>
                <w:b w:val="0"/>
                <w:sz w:val="21"/>
              </w:rPr>
              <w:t>策划系统提供；行内内容生产方调用。</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调用时机</w:t>
            </w:r>
          </w:p>
        </w:tc>
        <w:tc>
          <w:tcPr>
            <w:tcW w:w="7024" w:type="dxa"/>
          </w:tcPr>
          <w:p w14:paraId="563A629B">
            <w:pPr>
              <w:keepNext w:val="0"/>
              <w:spacing w:before="20" w:after="60" w:line="264" w:lineRule="auto"/>
            </w:pPr>
            <w:r>
              <w:rPr>
                <w:b w:val="0"/>
                <w:sz w:val="21"/>
              </w:rPr>
              <w:t>IF-05 对应的生产任务最终成功或失败后回调。</w:t>
            </w:r>
          </w:p>
        </w:tc>
      </w:tr>
    </w:tbl>
    <w:p w14:paraId="7147665D">
      <w:pPr>
        <w:keepNext w:val="0"/>
        <w:spacing w:before="40" w:after="100"/>
      </w:pPr>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533B7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7ED30E39">
            <w:pPr>
              <w:keepNext/>
              <w:spacing w:before="20" w:after="60" w:line="264" w:lineRule="auto"/>
            </w:pPr>
            <w:r>
              <w:rPr>
                <w:b/>
                <w:sz w:val="21"/>
              </w:rPr>
              <w:t>请求字段</w:t>
            </w:r>
          </w:p>
        </w:tc>
        <w:tc>
          <w:tcPr>
            <w:tcW w:w="7024" w:type="dxa"/>
            <w:shd w:val="clear" w:color="auto" w:fill="EAF0FF"/>
          </w:tcPr>
          <w:p w14:paraId="19084A72">
            <w:pPr>
              <w:keepNext/>
              <w:spacing w:before="20" w:after="60" w:line="264" w:lineRule="auto"/>
            </w:pPr>
            <w:r>
              <w:rPr>
                <w:b/>
                <w:sz w:val="21"/>
              </w:rPr>
              <w:t>字段含义</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production_task_id</w:t>
            </w:r>
          </w:p>
        </w:tc>
        <w:tc>
          <w:tcPr>
            <w:tcW w:w="7024" w:type="dxa"/>
          </w:tcPr>
          <w:p w14:paraId="563A629B">
            <w:pPr>
              <w:keepNext w:val="0"/>
              <w:spacing w:before="20" w:after="60" w:line="264" w:lineRule="auto"/>
            </w:pPr>
            <w:r>
              <w:rPr>
                <w:b w:val="0"/>
                <w:sz w:val="21"/>
              </w:rPr>
              <w:t>必填，IF-05 受理返回的实际关联生产任务 ID；策划侧根据该 ID 获取已保存的账号、槽位、策划结果版本及选题信息。</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status</w:t>
            </w:r>
          </w:p>
        </w:tc>
        <w:tc>
          <w:tcPr>
            <w:tcW w:w="7024" w:type="dxa"/>
          </w:tcPr>
          <w:p w14:paraId="563A629B">
            <w:pPr>
              <w:keepNext w:val="0"/>
              <w:spacing w:before="20" w:after="60" w:line="264" w:lineRule="auto"/>
            </w:pPr>
            <w:r>
              <w:rPr>
                <w:b w:val="0"/>
                <w:sz w:val="21"/>
              </w:rPr>
              <w:t>必填，最终生产状态：生产成功 / 生产失败；策划侧分别更新为已完成 / 生产失败。</w:t>
            </w:r>
          </w:p>
        </w:tc>
      </w:tr>
    </w:tbl>
    <w:p w14:paraId="7147665D">
      <w:pPr>
        <w:keepNext w:val="0"/>
        <w:spacing w:before="40" w:after="100"/>
      </w:pPr>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533B7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7ED30E39">
            <w:pPr>
              <w:keepNext/>
              <w:spacing w:before="20" w:after="60" w:line="264" w:lineRule="auto"/>
            </w:pPr>
            <w:r>
              <w:rPr>
                <w:b/>
                <w:sz w:val="21"/>
              </w:rPr>
              <w:t>返回字段</w:t>
            </w:r>
          </w:p>
        </w:tc>
        <w:tc>
          <w:tcPr>
            <w:tcW w:w="7024" w:type="dxa"/>
            <w:shd w:val="clear" w:color="auto" w:fill="EAF0FF"/>
          </w:tcPr>
          <w:p w14:paraId="19084A72">
            <w:pPr>
              <w:keepNext/>
              <w:spacing w:before="20" w:after="60" w:line="264" w:lineRule="auto"/>
            </w:pPr>
            <w:r>
              <w:rPr>
                <w:b/>
                <w:sz w:val="21"/>
              </w:rPr>
              <w:t>字段含义</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success</w:t>
            </w:r>
          </w:p>
        </w:tc>
        <w:tc>
          <w:tcPr>
            <w:tcW w:w="7024" w:type="dxa"/>
          </w:tcPr>
          <w:p w14:paraId="563A629B">
            <w:pPr>
              <w:keepNext w:val="0"/>
              <w:spacing w:before="20" w:after="60" w:line="264" w:lineRule="auto"/>
            </w:pPr>
            <w:r>
              <w:rPr>
                <w:b w:val="0"/>
                <w:sz w:val="21"/>
              </w:rPr>
              <w:t>回调是否已成功处理，布尔值 true / false。生产失败的通知被正常处理，也返回 true。</w:t>
            </w:r>
          </w:p>
        </w:tc>
      </w:tr>
    </w:tbl>
    <w:p w14:paraId="7147665D">
      <w:pPr>
        <w:keepNext w:val="0"/>
        <w:spacing w:before="40" w:after="100"/>
      </w:pPr>
      <w:r/>
    </w:p>
    <w:p w14:paraId="7147665D">
      <w:pPr>
        <w:keepNext w:val="0"/>
        <w:spacing w:before="40" w:after="100"/>
      </w:pPr>
      <w:r>
        <w:t>策划侧在提交生产任务时保存任务与账号、槽位、结果版本和选题的关联。回调只传任务 ID 和状态，由策划侧自行校验关联并更新状态；生产成功时同步形成成功使用事实，生产失败不计数。</w:t>
      </w:r>
    </w:p>
    <w:p w14:paraId="7147665D">
      <w:pPr>
        <w:keepNext w:val="0"/>
        <w:spacing w:before="40" w:after="100"/>
      </w:pPr>
      <w:r>
        <w:t>同一任务相同最终状态重复回调，直接返回 success=true，不重复更新、不重复计数。已被后续任务或新版本替代的历史回调记录处理后返回 true，不覆盖当前结果；任务不存在、状态不合法、同一任务最终结果冲突或处理未成功时返回 false。</w:t>
      </w:r>
    </w:p>
    <w:p w14:paraId="7147665D">
      <w:pPr>
        <w:keepNext w:val="0"/>
        <w:spacing w:before="40" w:after="100"/>
      </w:pPr>
      <w:r>
        <w:t>success 只表示回调是否处理成功，与内容是否生产成功分开。例如 status=生产失败，策划侧正常记录后仍返回 success=true。</w:t>
      </w:r>
    </w:p>
    <w:p w14:paraId="4C90C408">
      <w:pPr>
        <w:pStyle w:val="4"/>
      </w:pPr>
      <w:bookmarkStart w:id="0" w:name="_GoBack"/>
      <w:bookmarkEnd w:id="0"/>
      <w:r>
        <w:t>OP-03 选题内容生产使用次数查询接口</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533B7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7ED30E39">
            <w:pPr>
              <w:keepNext/>
              <w:spacing w:before="20" w:after="60" w:line="264" w:lineRule="auto"/>
            </w:pPr>
            <w:r>
              <w:rPr>
                <w:b/>
                <w:sz w:val="21"/>
              </w:rPr>
              <w:t>项目</w:t>
            </w:r>
          </w:p>
        </w:tc>
        <w:tc>
          <w:tcPr>
            <w:tcW w:w="7024" w:type="dxa"/>
            <w:shd w:val="clear" w:color="auto" w:fill="EAF0FF"/>
          </w:tcPr>
          <w:p w14:paraId="19084A72">
            <w:pPr>
              <w:keepNext/>
              <w:spacing w:before="20" w:after="60" w:line="264" w:lineRule="auto"/>
            </w:pPr>
            <w:r>
              <w:rPr>
                <w:b/>
                <w:sz w:val="21"/>
              </w:rPr>
              <w:t>定义</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接口用途</w:t>
            </w:r>
          </w:p>
        </w:tc>
        <w:tc>
          <w:tcPr>
            <w:tcW w:w="7024" w:type="dxa"/>
          </w:tcPr>
          <w:p w14:paraId="563A629B">
            <w:pPr>
              <w:keepNext w:val="0"/>
              <w:spacing w:before="20" w:after="60" w:line="264" w:lineRule="auto"/>
            </w:pPr>
            <w:r>
              <w:rPr>
                <w:b w:val="0"/>
                <w:sz w:val="21"/>
              </w:rPr>
              <w:t>根据选题 ID 集合，批量查询累计成功用于内容生产的次数。</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提供方 / 调用方</w:t>
            </w:r>
          </w:p>
        </w:tc>
        <w:tc>
          <w:tcPr>
            <w:tcW w:w="7024" w:type="dxa"/>
          </w:tcPr>
          <w:p w14:paraId="563A629B">
            <w:pPr>
              <w:keepNext w:val="0"/>
              <w:spacing w:before="20" w:after="60" w:line="264" w:lineRule="auto"/>
            </w:pPr>
            <w:r>
              <w:rPr>
                <w:b w:val="0"/>
                <w:sz w:val="21"/>
              </w:rPr>
              <w:t>策划系统提供；行内选题系统或运营调用。</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统计范围</w:t>
            </w:r>
          </w:p>
        </w:tc>
        <w:tc>
          <w:tcPr>
            <w:tcW w:w="7024" w:type="dxa"/>
          </w:tcPr>
          <w:p w14:paraId="563A629B">
            <w:pPr>
              <w:keepNext w:val="0"/>
              <w:spacing w:before="20" w:after="60" w:line="264" w:lineRule="auto"/>
            </w:pPr>
            <w:r>
              <w:rPr>
                <w:b w:val="0"/>
                <w:sz w:val="21"/>
              </w:rPr>
              <w:t>覆盖普通、营销、热点选题及自动、人工策划；由策划系统根据选题 ID 识别对应记录。</w:t>
            </w:r>
          </w:p>
        </w:tc>
      </w:tr>
    </w:tbl>
    <w:p w14:paraId="7147665D">
      <w:pPr>
        <w:keepNext w:val="0"/>
        <w:spacing w:before="40" w:after="100"/>
      </w:pPr>
      <w:r>
        <w:rPr>
          <w:b w:val="0"/>
        </w:rPr>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533B7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7ED30E39">
            <w:pPr>
              <w:keepNext/>
              <w:spacing w:before="20" w:after="60" w:line="264" w:lineRule="auto"/>
            </w:pPr>
            <w:r>
              <w:rPr>
                <w:b/>
                <w:sz w:val="21"/>
              </w:rPr>
              <w:t>请求字段</w:t>
            </w:r>
          </w:p>
        </w:tc>
        <w:tc>
          <w:tcPr>
            <w:tcW w:w="7024" w:type="dxa"/>
            <w:shd w:val="clear" w:color="auto" w:fill="EAF0FF"/>
          </w:tcPr>
          <w:p w14:paraId="19084A72">
            <w:pPr>
              <w:keepNext/>
              <w:spacing w:before="20" w:after="60" w:line="264" w:lineRule="auto"/>
            </w:pPr>
            <w:r>
              <w:rPr>
                <w:b/>
                <w:sz w:val="21"/>
              </w:rPr>
              <w:t>字段含义</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topic_ids</w:t>
            </w:r>
          </w:p>
        </w:tc>
        <w:tc>
          <w:tcPr>
            <w:tcW w:w="7024" w:type="dxa"/>
          </w:tcPr>
          <w:p w14:paraId="563A629B">
            <w:pPr>
              <w:keepNext w:val="0"/>
              <w:spacing w:before="20" w:after="60" w:line="264" w:lineRule="auto"/>
            </w:pPr>
            <w:r>
              <w:rPr>
                <w:b w:val="0"/>
                <w:sz w:val="21"/>
              </w:rPr>
              <w:t>必填，选题 ID 数组，支持单个或批量查询；不允许空数组。选题 ID 须能在所有来源中唯一定位，沿用 OP-04 的标识口径。</w:t>
            </w:r>
          </w:p>
        </w:tc>
      </w:tr>
    </w:tbl>
    <w:p w14:paraId="7147665D">
      <w:pPr>
        <w:keepNext w:val="0"/>
        <w:spacing w:before="40" w:after="100"/>
      </w:pPr>
      <w:r>
        <w:rPr>
          <w:b w:val="0"/>
        </w:rPr>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533B7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7ED30E39">
            <w:pPr>
              <w:keepNext/>
              <w:spacing w:before="20" w:after="60" w:line="264" w:lineRule="auto"/>
            </w:pPr>
            <w:r>
              <w:rPr>
                <w:b/>
                <w:sz w:val="21"/>
              </w:rPr>
              <w:t>返回字段</w:t>
            </w:r>
          </w:p>
        </w:tc>
        <w:tc>
          <w:tcPr>
            <w:tcW w:w="7024" w:type="dxa"/>
            <w:shd w:val="clear" w:color="auto" w:fill="EAF0FF"/>
          </w:tcPr>
          <w:p w14:paraId="19084A72">
            <w:pPr>
              <w:keepNext/>
              <w:spacing w:before="20" w:after="60" w:line="264" w:lineRule="auto"/>
            </w:pPr>
            <w:r>
              <w:rPr>
                <w:b/>
                <w:sz w:val="21"/>
              </w:rPr>
              <w:t>字段含义</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queried_at</w:t>
            </w:r>
          </w:p>
        </w:tc>
        <w:tc>
          <w:tcPr>
            <w:tcW w:w="7024" w:type="dxa"/>
          </w:tcPr>
          <w:p w14:paraId="563A629B">
            <w:pPr>
              <w:keepNext w:val="0"/>
              <w:spacing w:before="20" w:after="60" w:line="264" w:lineRule="auto"/>
            </w:pPr>
            <w:r>
              <w:rPr>
                <w:b w:val="0"/>
                <w:sz w:val="21"/>
              </w:rPr>
              <w:t>本次查询时间，北京时间 YYYY-MM-DD HH:mm:ss。</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status</w:t>
            </w:r>
          </w:p>
        </w:tc>
        <w:tc>
          <w:tcPr>
            <w:tcW w:w="7024" w:type="dxa"/>
          </w:tcPr>
          <w:p w14:paraId="563A629B">
            <w:pPr>
              <w:keepNext w:val="0"/>
              <w:spacing w:before="20" w:after="60" w:line="264" w:lineRule="auto"/>
            </w:pPr>
            <w:r>
              <w:rPr>
                <w:b w:val="0"/>
                <w:sz w:val="21"/>
              </w:rPr>
              <w:t>本次整体查询状态：查询成功 / 查询失败。</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topic_results</w:t>
            </w:r>
          </w:p>
        </w:tc>
        <w:tc>
          <w:tcPr>
            <w:tcW w:w="7024" w:type="dxa"/>
          </w:tcPr>
          <w:p w14:paraId="563A629B">
            <w:pPr>
              <w:keepNext w:val="0"/>
              <w:spacing w:before="20" w:after="60" w:line="264" w:lineRule="auto"/>
            </w:pPr>
            <w:r>
              <w:rPr>
                <w:b w:val="0"/>
                <w:sz w:val="21"/>
              </w:rPr>
              <w:t>逐条统计结果数组；查询成功时顺序和条数与请求 topic_ids 对应，查询失败时返回空数组。</w:t>
            </w:r>
          </w:p>
        </w:tc>
      </w:tr>
    </w:tbl>
    <w:p w14:paraId="7147665D">
      <w:pPr>
        <w:keepNext w:val="0"/>
        <w:spacing w:before="40" w:after="100"/>
      </w:pPr>
      <w:r>
        <w:rPr>
          <w:b w:val="0"/>
        </w:rPr>
      </w:r>
    </w:p>
    <w:p w14:paraId="7147665D">
      <w:pPr>
        <w:keepNext/>
        <w:spacing w:before="140" w:after="100"/>
      </w:pPr>
      <w:r>
        <w:rPr>
          <w:b/>
        </w:rPr>
        <w:t>每条统计结果 topic_results[]（对象内字段）</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533B7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7ED30E39">
            <w:pPr>
              <w:keepNext/>
              <w:spacing w:before="20" w:after="60" w:line="264" w:lineRule="auto"/>
            </w:pPr>
            <w:r>
              <w:rPr>
                <w:b/>
                <w:sz w:val="21"/>
              </w:rPr>
              <w:t>字段</w:t>
            </w:r>
          </w:p>
        </w:tc>
        <w:tc>
          <w:tcPr>
            <w:tcW w:w="7024" w:type="dxa"/>
            <w:shd w:val="clear" w:color="auto" w:fill="EAF0FF"/>
          </w:tcPr>
          <w:p w14:paraId="19084A72">
            <w:pPr>
              <w:keepNext/>
              <w:spacing w:before="20" w:after="60" w:line="264" w:lineRule="auto"/>
            </w:pPr>
            <w:r>
              <w:rPr>
                <w:b/>
                <w:sz w:val="21"/>
              </w:rPr>
              <w:t>字段含义</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topic_id</w:t>
            </w:r>
          </w:p>
        </w:tc>
        <w:tc>
          <w:tcPr>
            <w:tcW w:w="7024" w:type="dxa"/>
          </w:tcPr>
          <w:p w14:paraId="563A629B">
            <w:pPr>
              <w:keepNext w:val="0"/>
              <w:spacing w:before="20" w:after="60" w:line="264" w:lineRule="auto"/>
            </w:pPr>
            <w:r>
              <w:rPr>
                <w:b w:val="0"/>
                <w:sz w:val="21"/>
              </w:rPr>
              <w:t>对应请求中的选题 ID。</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official_use_count</w:t>
            </w:r>
          </w:p>
        </w:tc>
        <w:tc>
          <w:tcPr>
            <w:tcW w:w="7024" w:type="dxa"/>
          </w:tcPr>
          <w:p w14:paraId="563A629B">
            <w:pPr>
              <w:keepNext w:val="0"/>
              <w:spacing w:before="20" w:after="60" w:line="264" w:lineRule="auto"/>
            </w:pPr>
            <w:r>
              <w:rPr>
                <w:b w:val="0"/>
                <w:sz w:val="21"/>
              </w:rPr>
              <w:t>该选题累计成功使用次数，非负整数；已知选题尚无成功使用记录时为 0。</w:t>
            </w:r>
          </w:p>
        </w:tc>
      </w:tr>
    </w:tbl>
    <w:p w14:paraId="7147665D">
      <w:pPr>
        <w:keepNext w:val="0"/>
        <w:spacing w:before="40" w:after="100"/>
      </w:pPr>
      <w:r>
        <w:rPr>
          <w:b w:val="0"/>
        </w:rPr>
      </w:r>
    </w:p>
    <w:p w14:paraId="7147665D">
      <w:pPr>
        <w:keepNext w:val="0"/>
        <w:spacing w:before="40" w:after="100"/>
      </w:pPr>
      <w:r>
        <w:rPr>
          <w:b w:val="0"/>
        </w:rPr>
        <w:t>计数以内容生产成功并经 OP-02 有效回调确认为准；同一选题在不同槽位分别成功使用，各计一次。重复回调、失败、查询和打标测试不增加使用次数。</w:t>
      </w:r>
    </w:p>
    <w:p w14:paraId="7147665D">
      <w:pPr>
        <w:keepNext w:val="0"/>
        <w:spacing w:before="40" w:after="100"/>
      </w:pPr>
      <w:r>
        <w:rPr>
          <w:b w:val="0"/>
        </w:rPr>
        <w:t>整体查询成功后返回每个选题的真实次数；选题不存在、ID 无法唯一定位或统计服务不可用时，本次 status 为查询失败，topic_results 返回空数组，不返回部分成功数据，也不把异常伪装成 0。传入重复 ID 时按输入顺序返回相同次数，查询本身不改变统计。</w:t>
      </w:r>
    </w:p>
    <w:p w14:paraId="045A6A3A">
      <w:pPr>
        <w:pStyle w:val="4"/>
      </w:pPr>
      <w:r>
        <w:t>OP-04 选题标签查询接口</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533B7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7ED30E39">
            <w:pPr>
              <w:keepNext/>
              <w:spacing w:before="20" w:after="60" w:line="264" w:lineRule="auto"/>
            </w:pPr>
            <w:r>
              <w:rPr>
                <w:b/>
                <w:sz w:val="21"/>
              </w:rPr>
              <w:t>项目</w:t>
            </w:r>
          </w:p>
        </w:tc>
        <w:tc>
          <w:tcPr>
            <w:tcW w:w="7024" w:type="dxa"/>
            <w:shd w:val="clear" w:color="auto" w:fill="EAF0FF"/>
          </w:tcPr>
          <w:p w14:paraId="19084A72">
            <w:pPr>
              <w:keepNext/>
              <w:spacing w:before="20" w:after="60" w:line="264" w:lineRule="auto"/>
            </w:pPr>
            <w:r>
              <w:rPr>
                <w:b/>
                <w:sz w:val="21"/>
              </w:rPr>
              <w:t>定义</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接口用途</w:t>
            </w:r>
          </w:p>
        </w:tc>
        <w:tc>
          <w:tcPr>
            <w:tcW w:w="7024" w:type="dxa"/>
          </w:tcPr>
          <w:p w14:paraId="563A629B">
            <w:pPr>
              <w:keepNext w:val="0"/>
              <w:spacing w:before="20" w:after="60" w:line="264" w:lineRule="auto"/>
            </w:pPr>
            <w:r>
              <w:rPr>
                <w:b w:val="0"/>
                <w:sz w:val="21"/>
              </w:rPr>
              <w:t>按选题 ID 查询策划侧已保存的正式标签，供行内展示 T1–T6 标签结果。查询只读取已有结果，不触发重新打标。</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提供方 / 调用方</w:t>
            </w:r>
          </w:p>
        </w:tc>
        <w:tc>
          <w:tcPr>
            <w:tcW w:w="7024" w:type="dxa"/>
          </w:tcPr>
          <w:p w14:paraId="563A629B">
            <w:pPr>
              <w:keepNext w:val="0"/>
              <w:spacing w:before="20" w:after="60" w:line="264" w:lineRule="auto"/>
            </w:pPr>
            <w:r>
              <w:rPr>
                <w:b w:val="0"/>
                <w:sz w:val="21"/>
              </w:rPr>
              <w:t>策划系统提供；行内选题系统调用。</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查询范围</w:t>
            </w:r>
          </w:p>
        </w:tc>
        <w:tc>
          <w:tcPr>
            <w:tcW w:w="7024" w:type="dxa"/>
          </w:tcPr>
          <w:p w14:paraId="563A629B">
            <w:pPr>
              <w:keepNext w:val="0"/>
              <w:spacing w:before="20" w:after="60" w:line="264" w:lineRule="auto"/>
            </w:pPr>
            <w:r>
              <w:rPr>
                <w:b w:val="0"/>
                <w:sz w:val="21"/>
              </w:rPr>
              <w:t>适用于普通、营销、热点选题；一个请求查询一个选题。</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与测试接口区别</w:t>
            </w:r>
          </w:p>
        </w:tc>
        <w:tc>
          <w:tcPr>
            <w:tcW w:w="7024" w:type="dxa"/>
          </w:tcPr>
          <w:p w14:paraId="563A629B">
            <w:pPr>
              <w:keepNext w:val="0"/>
              <w:spacing w:before="20" w:after="60" w:line="264" w:lineRule="auto"/>
            </w:pPr>
            <w:r>
              <w:rPr>
                <w:b w:val="0"/>
                <w:sz w:val="21"/>
              </w:rPr>
              <w:t>OP-04 查询正式标签；OP-05 传入选题详情测试打标效果，测试结果不覆盖正式标签。</w:t>
            </w:r>
          </w:p>
        </w:tc>
      </w:tr>
    </w:tbl>
    <w:p w14:paraId="7147665D">
      <w:pPr>
        <w:keepNext w:val="0"/>
        <w:spacing w:before="40" w:after="100"/>
      </w:pPr>
      <w:r>
        <w:rPr>
          <w:b w:val="0"/>
        </w:rPr>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533B7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7ED30E39">
            <w:pPr>
              <w:keepNext/>
              <w:spacing w:before="20" w:after="60" w:line="264" w:lineRule="auto"/>
            </w:pPr>
            <w:r>
              <w:rPr>
                <w:b/>
                <w:sz w:val="21"/>
              </w:rPr>
              <w:t>请求字段</w:t>
            </w:r>
          </w:p>
        </w:tc>
        <w:tc>
          <w:tcPr>
            <w:tcW w:w="7024" w:type="dxa"/>
            <w:shd w:val="clear" w:color="auto" w:fill="EAF0FF"/>
          </w:tcPr>
          <w:p w14:paraId="19084A72">
            <w:pPr>
              <w:keepNext/>
              <w:spacing w:before="20" w:after="60" w:line="264" w:lineRule="auto"/>
            </w:pPr>
            <w:r>
              <w:rPr>
                <w:b/>
                <w:sz w:val="21"/>
              </w:rPr>
              <w:t>字段含义</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topic_id</w:t>
            </w:r>
          </w:p>
        </w:tc>
        <w:tc>
          <w:tcPr>
            <w:tcW w:w="7024" w:type="dxa"/>
          </w:tcPr>
          <w:p w14:paraId="563A629B">
            <w:pPr>
              <w:keepNext w:val="0"/>
              <w:spacing w:before="20" w:after="60" w:line="264" w:lineRule="auto"/>
            </w:pPr>
            <w:r>
              <w:rPr>
                <w:b w:val="0"/>
                <w:sz w:val="21"/>
              </w:rPr>
              <w:t>必填，选题唯一标识。策划系统按该 ID 查询已保存的正式标签。</w:t>
            </w:r>
          </w:p>
        </w:tc>
      </w:tr>
    </w:tbl>
    <w:p w14:paraId="7147665D">
      <w:pPr>
        <w:keepNext w:val="0"/>
        <w:spacing w:before="40" w:after="100"/>
      </w:pPr>
      <w:r>
        <w:rPr>
          <w:b w:val="0"/>
        </w:rPr>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533B7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7ED30E39">
            <w:pPr>
              <w:keepNext/>
              <w:spacing w:before="20" w:after="60" w:line="264" w:lineRule="auto"/>
            </w:pPr>
            <w:r>
              <w:rPr>
                <w:b/>
                <w:sz w:val="21"/>
              </w:rPr>
              <w:t>返回字段</w:t>
            </w:r>
          </w:p>
        </w:tc>
        <w:tc>
          <w:tcPr>
            <w:tcW w:w="7024" w:type="dxa"/>
            <w:shd w:val="clear" w:color="auto" w:fill="EAF0FF"/>
          </w:tcPr>
          <w:p w14:paraId="19084A72">
            <w:pPr>
              <w:keepNext/>
              <w:spacing w:before="20" w:after="60" w:line="264" w:lineRule="auto"/>
            </w:pPr>
            <w:r>
              <w:rPr>
                <w:b/>
                <w:sz w:val="21"/>
              </w:rPr>
              <w:t>字段含义</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queried_at</w:t>
            </w:r>
          </w:p>
        </w:tc>
        <w:tc>
          <w:tcPr>
            <w:tcW w:w="7024" w:type="dxa"/>
          </w:tcPr>
          <w:p w14:paraId="563A629B">
            <w:pPr>
              <w:keepNext w:val="0"/>
              <w:spacing w:before="20" w:after="60" w:line="264" w:lineRule="auto"/>
            </w:pPr>
            <w:r>
              <w:rPr>
                <w:b w:val="0"/>
                <w:sz w:val="21"/>
              </w:rPr>
              <w:t>本次查询时间，北京时间 YYYY-MM-DD HH:mm:ss。</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status</w:t>
            </w:r>
          </w:p>
        </w:tc>
        <w:tc>
          <w:tcPr>
            <w:tcW w:w="7024" w:type="dxa"/>
          </w:tcPr>
          <w:p w14:paraId="563A629B">
            <w:pPr>
              <w:keepNext w:val="0"/>
              <w:spacing w:before="20" w:after="60" w:line="264" w:lineRule="auto"/>
            </w:pPr>
            <w:r>
              <w:rPr>
                <w:b w:val="0"/>
                <w:sz w:val="21"/>
              </w:rPr>
              <w:t>本次查询状态：查询成功 / 查询失败。</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topic_result</w:t>
            </w:r>
          </w:p>
        </w:tc>
        <w:tc>
          <w:tcPr>
            <w:tcW w:w="7024" w:type="dxa"/>
          </w:tcPr>
          <w:p w14:paraId="563A629B">
            <w:pPr>
              <w:keepNext w:val="0"/>
              <w:spacing w:before="20" w:after="60" w:line="264" w:lineRule="auto"/>
            </w:pPr>
            <w:r>
              <w:rPr>
                <w:b w:val="0"/>
                <w:sz w:val="21"/>
              </w:rPr>
              <w:t>单条查询结果；查询成功时返回对象，查询失败或选题不存在时返回空值。</w:t>
            </w:r>
          </w:p>
        </w:tc>
      </w:tr>
    </w:tbl>
    <w:p w14:paraId="7147665D">
      <w:pPr>
        <w:keepNext w:val="0"/>
        <w:spacing w:before="40" w:after="100"/>
      </w:pPr>
      <w:r>
        <w:rPr>
          <w:b w:val="0"/>
        </w:rPr>
      </w:r>
    </w:p>
    <w:p w14:paraId="7147665D">
      <w:pPr>
        <w:keepNext/>
        <w:spacing w:before="140" w:after="100"/>
      </w:pPr>
      <w:r>
        <w:rPr>
          <w:b/>
        </w:rPr>
        <w:t>单条结果 topic_result（对象内字段）</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533B7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7ED30E39">
            <w:pPr>
              <w:keepNext/>
              <w:spacing w:before="20" w:after="60" w:line="264" w:lineRule="auto"/>
            </w:pPr>
            <w:r>
              <w:rPr>
                <w:b/>
                <w:sz w:val="21"/>
              </w:rPr>
              <w:t>字段</w:t>
            </w:r>
          </w:p>
        </w:tc>
        <w:tc>
          <w:tcPr>
            <w:tcW w:w="7024" w:type="dxa"/>
            <w:shd w:val="clear" w:color="auto" w:fill="EAF0FF"/>
          </w:tcPr>
          <w:p w14:paraId="19084A72">
            <w:pPr>
              <w:keepNext/>
              <w:spacing w:before="20" w:after="60" w:line="264" w:lineRule="auto"/>
            </w:pPr>
            <w:r>
              <w:rPr>
                <w:b/>
                <w:sz w:val="21"/>
              </w:rPr>
              <w:t>字段含义</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topic_id</w:t>
            </w:r>
          </w:p>
        </w:tc>
        <w:tc>
          <w:tcPr>
            <w:tcW w:w="7024" w:type="dxa"/>
          </w:tcPr>
          <w:p w14:paraId="563A629B">
            <w:pPr>
              <w:keepNext w:val="0"/>
              <w:spacing w:before="20" w:after="60" w:line="264" w:lineRule="auto"/>
            </w:pPr>
            <w:r>
              <w:rPr>
                <w:b w:val="0"/>
                <w:sz w:val="21"/>
              </w:rPr>
              <w:t>查询的选题 ID。</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label_status</w:t>
            </w:r>
          </w:p>
        </w:tc>
        <w:tc>
          <w:tcPr>
            <w:tcW w:w="7024" w:type="dxa"/>
          </w:tcPr>
          <w:p w14:paraId="563A629B">
            <w:pPr>
              <w:keepNext w:val="0"/>
              <w:spacing w:before="20" w:after="60" w:line="264" w:lineRule="auto"/>
            </w:pPr>
            <w:r>
              <w:rPr>
                <w:b w:val="0"/>
                <w:sz w:val="21"/>
              </w:rPr>
              <w:t>正式标签状态：待打标 / 打标中 / 已完成 / 打标失败。</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labels</w:t>
            </w:r>
          </w:p>
        </w:tc>
        <w:tc>
          <w:tcPr>
            <w:tcW w:w="7024" w:type="dxa"/>
          </w:tcPr>
          <w:p w14:paraId="563A629B">
            <w:pPr>
              <w:keepNext w:val="0"/>
              <w:spacing w:before="20" w:after="60" w:line="264" w:lineRule="auto"/>
            </w:pPr>
            <w:r>
              <w:rPr>
                <w:b w:val="0"/>
                <w:sz w:val="21"/>
              </w:rPr>
              <w:t>标签状态为已完成时返回完整 T1–T6 标签对象；其他状态返回空值。</w:t>
            </w:r>
          </w:p>
        </w:tc>
      </w:tr>
    </w:tbl>
    <w:p w14:paraId="7147665D">
      <w:pPr>
        <w:keepNext w:val="0"/>
        <w:spacing w:before="40" w:after="100"/>
      </w:pPr>
      <w:r>
        <w:rPr>
          <w:b w:val="0"/>
        </w:rPr>
      </w:r>
    </w:p>
    <w:p w14:paraId="7147665D">
      <w:pPr>
        <w:keepNext w:val="0"/>
        <w:spacing w:before="40" w:after="100"/>
      </w:pPr>
      <w:r>
        <w:rPr>
          <w:b w:val="0"/>
        </w:rPr>
        <w:t>labels 使用统一的结构化标签结果：T1 返回业务属性及适用范围，T2 返回流量 / 转化，T3 返回 1 个主主题及 0～2 个关联主题，T4 返回 0～3 个目标客群，T5 返回 0～3 个使用场景，T6 返回核心用户需求文本及其来源。叶子标签保留稳定 ID、名称快照及完整路径。</w:t>
      </w:r>
    </w:p>
    <w:p w14:paraId="7147665D">
      <w:pPr>
        <w:keepNext w:val="0"/>
        <w:spacing w:before="40" w:after="100"/>
      </w:pPr>
      <w:r>
        <w:rPr>
          <w:b w:val="0"/>
        </w:rPr>
        <w:t>查询成功表示已找到该选题并成功返回其当前正式标签状态；已完成以外的状态不把空标签解释为打标完成。选题不存在、选题 ID 无法唯一定位或查询服务不可用时，status 为查询失败，topic_result 返回空值。查询不创建标签、不修改正式标签，也不增加选题使用次数。</w:t>
      </w:r>
    </w:p>
    <w:p w14:paraId="3A97E6AB">
      <w:pPr>
        <w:pStyle w:val="4"/>
      </w:pPr>
      <w:r>
        <w:t>OP-05 选题批量打标效果测试接口</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7B2A9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47DF44D1">
            <w:pPr>
              <w:keepNext/>
              <w:spacing w:before="20" w:after="60" w:line="264" w:lineRule="auto"/>
            </w:pPr>
            <w:r>
              <w:rPr>
                <w:b/>
                <w:sz w:val="21"/>
              </w:rPr>
              <w:t>项目</w:t>
            </w:r>
          </w:p>
        </w:tc>
        <w:tc>
          <w:tcPr>
            <w:tcW w:w="7024" w:type="dxa"/>
            <w:shd w:val="clear" w:color="auto" w:fill="EAF0FF"/>
          </w:tcPr>
          <w:p w14:paraId="356DF1A3">
            <w:pPr>
              <w:keepNext/>
              <w:spacing w:before="20" w:after="60" w:line="264" w:lineRule="auto"/>
            </w:pPr>
            <w:r>
              <w:rPr>
                <w:b/>
                <w:sz w:val="21"/>
              </w:rPr>
              <w:t>定义</w:t>
            </w:r>
          </w:p>
        </w:tc>
      </w:tr>
      <w:tr w14:paraId="43CC0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1109CE8">
            <w:pPr>
              <w:keepNext w:val="0"/>
              <w:spacing w:before="20" w:after="60" w:line="264" w:lineRule="auto"/>
            </w:pPr>
            <w:r>
              <w:rPr>
                <w:b w:val="0"/>
                <w:sz w:val="21"/>
              </w:rPr>
              <w:t>接口用途</w:t>
            </w:r>
          </w:p>
        </w:tc>
        <w:tc>
          <w:tcPr>
            <w:tcW w:w="7024" w:type="dxa"/>
          </w:tcPr>
          <w:p w14:paraId="4936FA64">
            <w:pPr>
              <w:keepNext w:val="0"/>
              <w:spacing w:before="20" w:after="60" w:line="264" w:lineRule="auto"/>
            </w:pPr>
            <w:r>
              <w:rPr>
                <w:b w:val="0"/>
                <w:sz w:val="21"/>
              </w:rPr>
              <w:t>运营传入一批选题详情，逐条查看打标效果、完整层级及必要提示，用于测试和评估。</w:t>
            </w:r>
          </w:p>
        </w:tc>
      </w:tr>
      <w:tr w14:paraId="30E84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DE8F1C8">
            <w:pPr>
              <w:keepNext w:val="0"/>
              <w:spacing w:before="20" w:after="60" w:line="264" w:lineRule="auto"/>
            </w:pPr>
            <w:r>
              <w:rPr>
                <w:b w:val="0"/>
                <w:sz w:val="21"/>
              </w:rPr>
              <w:t>提供方 / 调用方</w:t>
            </w:r>
          </w:p>
        </w:tc>
        <w:tc>
          <w:tcPr>
            <w:tcW w:w="7024" w:type="dxa"/>
          </w:tcPr>
          <w:p w14:paraId="3F11A308">
            <w:pPr>
              <w:keepNext w:val="0"/>
              <w:spacing w:before="20" w:after="60" w:line="264" w:lineRule="auto"/>
            </w:pPr>
            <w:r>
              <w:rPr>
                <w:b w:val="0"/>
                <w:sz w:val="21"/>
              </w:rPr>
              <w:t>策划系统提供；行内选题系统或运营测试入口调用。</w:t>
            </w:r>
          </w:p>
        </w:tc>
      </w:tr>
      <w:tr w14:paraId="2311B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2DD69E4">
            <w:pPr>
              <w:keepNext w:val="0"/>
              <w:spacing w:before="20" w:after="60" w:line="264" w:lineRule="auto"/>
            </w:pPr>
            <w:r>
              <w:rPr>
                <w:b w:val="0"/>
                <w:sz w:val="21"/>
              </w:rPr>
              <w:t>适用范围</w:t>
            </w:r>
          </w:p>
        </w:tc>
        <w:tc>
          <w:tcPr>
            <w:tcW w:w="7024" w:type="dxa"/>
          </w:tcPr>
          <w:p w14:paraId="583C3836">
            <w:pPr>
              <w:keepNext w:val="0"/>
              <w:spacing w:before="20" w:after="60" w:line="264" w:lineRule="auto"/>
            </w:pPr>
            <w:r>
              <w:rPr>
                <w:b w:val="0"/>
                <w:sz w:val="21"/>
              </w:rPr>
              <w:t>支持普通、营销和热点选题；可以使用尚未同步为正式选题的测试记录。</w:t>
            </w:r>
          </w:p>
        </w:tc>
      </w:tr>
      <w:tr w14:paraId="1F7F0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70D37A2">
            <w:pPr>
              <w:keepNext w:val="0"/>
              <w:spacing w:before="20" w:after="60" w:line="264" w:lineRule="auto"/>
            </w:pPr>
            <w:r>
              <w:rPr>
                <w:b w:val="0"/>
                <w:sz w:val="21"/>
              </w:rPr>
              <w:t>执行方式</w:t>
            </w:r>
          </w:p>
        </w:tc>
        <w:tc>
          <w:tcPr>
            <w:tcW w:w="7024" w:type="dxa"/>
          </w:tcPr>
          <w:p w14:paraId="1213AE54">
            <w:pPr>
              <w:keepNext w:val="0"/>
              <w:spacing w:before="20" w:after="60" w:line="264" w:lineRule="auto"/>
            </w:pPr>
            <w:r>
              <w:rPr>
                <w:b w:val="0"/>
                <w:sz w:val="21"/>
              </w:rPr>
              <w:t>一次请求直接返回逐条测试结果；调用方按约定批量大小提交，本稿不增加另一套异步测试任务接口。</w:t>
            </w:r>
          </w:p>
        </w:tc>
      </w:tr>
      <w:tr w14:paraId="03EF6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71E3D31">
            <w:pPr>
              <w:keepNext w:val="0"/>
              <w:spacing w:before="20" w:after="60" w:line="264" w:lineRule="auto"/>
            </w:pPr>
            <w:r>
              <w:rPr>
                <w:b w:val="0"/>
                <w:sz w:val="21"/>
              </w:rPr>
              <w:t>业务边界</w:t>
            </w:r>
          </w:p>
        </w:tc>
        <w:tc>
          <w:tcPr>
            <w:tcW w:w="7024" w:type="dxa"/>
          </w:tcPr>
          <w:p w14:paraId="47BBC4A1">
            <w:pPr>
              <w:keepNext w:val="0"/>
              <w:spacing w:before="20" w:after="60" w:line="264" w:lineRule="auto"/>
            </w:pPr>
            <w:r>
              <w:rPr>
                <w:b w:val="0"/>
                <w:sz w:val="21"/>
              </w:rPr>
              <w:t>不创建正式选题或策划槽位，不触发内容生产、不增加使用次数、不覆盖正式标签；保存技术测试记录与修改正式业务数据区分。</w:t>
            </w:r>
          </w:p>
        </w:tc>
      </w:tr>
    </w:tbl>
    <w:p w14:paraId="6D4A1ED2">
      <w:pPr>
        <w:keepNext w:val="0"/>
        <w:spacing w:before="40" w:after="100"/>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2999D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54530C00">
            <w:pPr>
              <w:keepNext/>
              <w:spacing w:before="20" w:after="60" w:line="264" w:lineRule="auto"/>
            </w:pPr>
            <w:r>
              <w:rPr>
                <w:b/>
                <w:sz w:val="21"/>
              </w:rPr>
              <w:t>请求字段</w:t>
            </w:r>
          </w:p>
        </w:tc>
        <w:tc>
          <w:tcPr>
            <w:tcW w:w="7024" w:type="dxa"/>
            <w:shd w:val="clear" w:color="auto" w:fill="EAF0FF"/>
          </w:tcPr>
          <w:p w14:paraId="1EA9F02E">
            <w:pPr>
              <w:keepNext/>
              <w:spacing w:before="20" w:after="60" w:line="264" w:lineRule="auto"/>
            </w:pPr>
            <w:r>
              <w:rPr>
                <w:b/>
                <w:sz w:val="21"/>
              </w:rPr>
              <w:t>字段含义</w:t>
            </w:r>
          </w:p>
        </w:tc>
      </w:tr>
      <w:tr w14:paraId="7F6CF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F0265A3">
            <w:pPr>
              <w:keepNext w:val="0"/>
              <w:spacing w:before="20" w:after="60" w:line="264" w:lineRule="auto"/>
            </w:pPr>
            <w:r>
              <w:rPr>
                <w:b w:val="0"/>
                <w:sz w:val="21"/>
              </w:rPr>
              <w:t>topic_items</w:t>
            </w:r>
          </w:p>
        </w:tc>
        <w:tc>
          <w:tcPr>
            <w:tcW w:w="7024" w:type="dxa"/>
          </w:tcPr>
          <w:p w14:paraId="180B5A4A">
            <w:pPr>
              <w:keepNext w:val="0"/>
              <w:spacing w:before="20" w:after="60" w:line="264" w:lineRule="auto"/>
            </w:pPr>
            <w:r>
              <w:rPr>
                <w:b w:val="0"/>
                <w:sz w:val="21"/>
              </w:rPr>
              <w:t>必填，选题详情数组，保留已确认的提交方式。空数组、外层格式错误或超过双方约定批量上限时整体拒绝。</w:t>
            </w:r>
          </w:p>
        </w:tc>
      </w:tr>
    </w:tbl>
    <w:p w14:paraId="3B927C09">
      <w:pPr>
        <w:keepNext w:val="0"/>
        <w:spacing w:before="40" w:after="100"/>
      </w:pPr>
    </w:p>
    <w:p w14:paraId="01E04EA7">
      <w:pPr>
        <w:keepNext/>
        <w:spacing w:before="140" w:after="100"/>
      </w:pPr>
      <w:r>
        <w:rPr>
          <w:b/>
        </w:rPr>
        <w:t>每条测试输入 topic_items[]（对象内字段）</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06583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1BD0D741">
            <w:pPr>
              <w:keepNext/>
              <w:spacing w:before="20" w:after="60" w:line="264" w:lineRule="auto"/>
            </w:pPr>
            <w:r>
              <w:rPr>
                <w:b/>
                <w:sz w:val="21"/>
              </w:rPr>
              <w:t>字段</w:t>
            </w:r>
          </w:p>
        </w:tc>
        <w:tc>
          <w:tcPr>
            <w:tcW w:w="7024" w:type="dxa"/>
            <w:shd w:val="clear" w:color="auto" w:fill="EAF0FF"/>
          </w:tcPr>
          <w:p w14:paraId="50232F0F">
            <w:pPr>
              <w:keepNext/>
              <w:spacing w:before="20" w:after="60" w:line="264" w:lineRule="auto"/>
            </w:pPr>
            <w:r>
              <w:rPr>
                <w:b/>
                <w:sz w:val="21"/>
              </w:rPr>
              <w:t>字段含义</w:t>
            </w:r>
          </w:p>
        </w:tc>
      </w:tr>
      <w:tr w14:paraId="448F9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752CE7D">
            <w:pPr>
              <w:keepNext w:val="0"/>
              <w:spacing w:before="20" w:after="60" w:line="264" w:lineRule="auto"/>
            </w:pPr>
            <w:r>
              <w:rPr>
                <w:b w:val="0"/>
                <w:sz w:val="21"/>
              </w:rPr>
              <w:t>topic_id</w:t>
            </w:r>
          </w:p>
        </w:tc>
        <w:tc>
          <w:tcPr>
            <w:tcW w:w="7024" w:type="dxa"/>
          </w:tcPr>
          <w:p w14:paraId="527EF9BD">
            <w:pPr>
              <w:keepNext w:val="0"/>
              <w:spacing w:before="20" w:after="60" w:line="264" w:lineRule="auto"/>
            </w:pPr>
            <w:r>
              <w:rPr>
                <w:b w:val="0"/>
                <w:sz w:val="21"/>
              </w:rPr>
              <w:t>每条必填，用于显示和对照；测试 ID 不要求已经存在正式库，不因此创建正式选题。</w:t>
            </w:r>
          </w:p>
        </w:tc>
      </w:tr>
      <w:tr w14:paraId="4C617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A3038B7">
            <w:pPr>
              <w:keepNext w:val="0"/>
              <w:spacing w:before="20" w:after="60" w:line="264" w:lineRule="auto"/>
            </w:pPr>
            <w:r>
              <w:rPr>
                <w:b w:val="0"/>
                <w:sz w:val="21"/>
              </w:rPr>
              <w:t>title</w:t>
            </w:r>
          </w:p>
        </w:tc>
        <w:tc>
          <w:tcPr>
            <w:tcW w:w="7024" w:type="dxa"/>
          </w:tcPr>
          <w:p w14:paraId="723C6800">
            <w:pPr>
              <w:keepNext w:val="0"/>
              <w:spacing w:before="20" w:after="60" w:line="264" w:lineRule="auto"/>
            </w:pPr>
            <w:r>
              <w:rPr>
                <w:b w:val="0"/>
                <w:sz w:val="21"/>
              </w:rPr>
              <w:t>每条必填，实际待测试的选题标题。</w:t>
            </w:r>
          </w:p>
        </w:tc>
      </w:tr>
      <w:tr w14:paraId="42FC2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3452C33">
            <w:pPr>
              <w:keepNext w:val="0"/>
              <w:spacing w:before="20" w:after="60" w:line="264" w:lineRule="auto"/>
            </w:pPr>
            <w:r>
              <w:rPr>
                <w:b w:val="0"/>
                <w:sz w:val="21"/>
              </w:rPr>
              <w:t>outline</w:t>
            </w:r>
          </w:p>
        </w:tc>
        <w:tc>
          <w:tcPr>
            <w:tcW w:w="7024" w:type="dxa"/>
          </w:tcPr>
          <w:p w14:paraId="7E8A8117">
            <w:pPr>
              <w:keepNext w:val="0"/>
              <w:spacing w:before="20" w:after="60" w:line="264" w:lineRule="auto"/>
            </w:pPr>
            <w:r>
              <w:rPr>
                <w:b w:val="0"/>
                <w:sz w:val="21"/>
              </w:rPr>
              <w:t>每条必填，实际待测试的选题大纲 / 核心内容，不能只传 ID 让系统猜测文本。</w:t>
            </w:r>
          </w:p>
        </w:tc>
      </w:tr>
      <w:tr w14:paraId="312AB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183EA9F">
            <w:pPr>
              <w:keepNext w:val="0"/>
              <w:spacing w:before="20" w:after="60" w:line="264" w:lineRule="auto"/>
            </w:pPr>
            <w:r>
              <w:rPr>
                <w:b w:val="0"/>
                <w:sz w:val="21"/>
              </w:rPr>
              <w:t>content_type</w:t>
            </w:r>
          </w:p>
        </w:tc>
        <w:tc>
          <w:tcPr>
            <w:tcW w:w="7024" w:type="dxa"/>
          </w:tcPr>
          <w:p w14:paraId="495F787A">
            <w:pPr>
              <w:keepNext w:val="0"/>
              <w:spacing w:before="20" w:after="60" w:line="264" w:lineRule="auto"/>
            </w:pPr>
            <w:r>
              <w:rPr>
                <w:b w:val="0"/>
                <w:sz w:val="21"/>
              </w:rPr>
              <w:t>每条必填，选题内容类型，沿用源系统已确认的二级分类。</w:t>
            </w:r>
          </w:p>
        </w:tc>
      </w:tr>
      <w:tr w14:paraId="5F47D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1F1AC43">
            <w:pPr>
              <w:keepNext w:val="0"/>
              <w:spacing w:before="20" w:after="60" w:line="264" w:lineRule="auto"/>
            </w:pPr>
            <w:r>
              <w:rPr>
                <w:b w:val="0"/>
                <w:sz w:val="21"/>
              </w:rPr>
              <w:t>topic_heat</w:t>
            </w:r>
          </w:p>
        </w:tc>
        <w:tc>
          <w:tcPr>
            <w:tcW w:w="7024" w:type="dxa"/>
          </w:tcPr>
          <w:p w14:paraId="74ABC4DE">
            <w:pPr>
              <w:keepNext w:val="0"/>
              <w:spacing w:before="20" w:after="60" w:line="264" w:lineRule="auto"/>
            </w:pPr>
            <w:r>
              <w:rPr>
                <w:b w:val="0"/>
                <w:sz w:val="21"/>
              </w:rPr>
              <w:t>选题热度，来源有值时传入；缺失不伪造一个热度。</w:t>
            </w:r>
          </w:p>
        </w:tc>
      </w:tr>
      <w:tr w14:paraId="7662E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53C87B8">
            <w:pPr>
              <w:keepNext w:val="0"/>
              <w:spacing w:before="20" w:after="60" w:line="264" w:lineRule="auto"/>
            </w:pPr>
            <w:r>
              <w:rPr>
                <w:b w:val="0"/>
                <w:sz w:val="21"/>
              </w:rPr>
              <w:t>status</w:t>
            </w:r>
          </w:p>
        </w:tc>
        <w:tc>
          <w:tcPr>
            <w:tcW w:w="7024" w:type="dxa"/>
          </w:tcPr>
          <w:p w14:paraId="2656CDF1">
            <w:pPr>
              <w:keepNext w:val="0"/>
              <w:spacing w:before="20" w:after="60" w:line="264" w:lineRule="auto"/>
            </w:pPr>
            <w:r>
              <w:rPr>
                <w:b w:val="0"/>
                <w:sz w:val="21"/>
              </w:rPr>
              <w:t>选题源系统可用状态；不等于测试任务状态，源记录失效也可用于测试，但不能据此进入正式策划。</w:t>
            </w:r>
          </w:p>
        </w:tc>
      </w:tr>
      <w:tr w14:paraId="23BB2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F6C8874">
            <w:pPr>
              <w:keepNext w:val="0"/>
              <w:spacing w:before="20" w:after="60" w:line="264" w:lineRule="auto"/>
            </w:pPr>
            <w:r>
              <w:rPr>
                <w:b w:val="0"/>
                <w:sz w:val="21"/>
              </w:rPr>
              <w:t>topic_source</w:t>
            </w:r>
          </w:p>
        </w:tc>
        <w:tc>
          <w:tcPr>
            <w:tcW w:w="7024" w:type="dxa"/>
          </w:tcPr>
          <w:p w14:paraId="29CF1AEC">
            <w:pPr>
              <w:keepNext w:val="0"/>
              <w:spacing w:before="20" w:after="60" w:line="264" w:lineRule="auto"/>
            </w:pPr>
            <w:r>
              <w:rPr>
                <w:b w:val="0"/>
                <w:sz w:val="21"/>
              </w:rPr>
              <w:t>可选，普通 / 营销 / 热点来源；缺少时不推断来源。</w:t>
            </w:r>
          </w:p>
        </w:tc>
      </w:tr>
      <w:tr w14:paraId="22DE9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FFF9E74">
            <w:pPr>
              <w:keepNext w:val="0"/>
              <w:spacing w:before="20" w:after="60" w:line="264" w:lineRule="auto"/>
            </w:pPr>
            <w:r>
              <w:rPr>
                <w:b w:val="0"/>
                <w:sz w:val="21"/>
              </w:rPr>
              <w:t>topic_type</w:t>
            </w:r>
          </w:p>
        </w:tc>
        <w:tc>
          <w:tcPr>
            <w:tcW w:w="7024" w:type="dxa"/>
          </w:tcPr>
          <w:p w14:paraId="61DA7E8C">
            <w:pPr>
              <w:keepNext w:val="0"/>
              <w:spacing w:before="20" w:after="60" w:line="264" w:lineRule="auto"/>
            </w:pPr>
            <w:r>
              <w:rPr>
                <w:b w:val="0"/>
                <w:sz w:val="21"/>
              </w:rPr>
              <w:t>可选，来源已确认的营销 / 非营销业务属性，沿用同步接口的含义；已明确事实优先于模型猜测。</w:t>
            </w:r>
          </w:p>
        </w:tc>
      </w:tr>
      <w:tr w14:paraId="0409A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F7A4EC9">
            <w:pPr>
              <w:keepNext w:val="0"/>
              <w:spacing w:before="20" w:after="60" w:line="264" w:lineRule="auto"/>
            </w:pPr>
            <w:r>
              <w:rPr>
                <w:b w:val="0"/>
                <w:sz w:val="21"/>
              </w:rPr>
              <w:t>business_scope</w:t>
            </w:r>
          </w:p>
        </w:tc>
        <w:tc>
          <w:tcPr>
            <w:tcW w:w="7024" w:type="dxa"/>
          </w:tcPr>
          <w:p w14:paraId="2C76C378">
            <w:pPr>
              <w:keepNext w:val="0"/>
              <w:spacing w:before="20" w:after="60" w:line="264" w:lineRule="auto"/>
            </w:pPr>
            <w:r>
              <w:rPr>
                <w:b w:val="0"/>
                <w:sz w:val="21"/>
              </w:rPr>
              <w:t>可选，来源提供的业务适用范围，结构与 OP-04 的 t1.scope 对应。缺少时提示来源信息未提供，不能默认全国。</w:t>
            </w:r>
          </w:p>
        </w:tc>
      </w:tr>
      <w:tr w14:paraId="03135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D6C7CDF">
            <w:pPr>
              <w:keepNext w:val="0"/>
              <w:spacing w:before="20" w:after="60" w:line="264" w:lineRule="auto"/>
            </w:pPr>
            <w:r>
              <w:rPr>
                <w:b w:val="0"/>
                <w:sz w:val="21"/>
              </w:rPr>
              <w:t>valid_from</w:t>
            </w:r>
          </w:p>
        </w:tc>
        <w:tc>
          <w:tcPr>
            <w:tcW w:w="7024" w:type="dxa"/>
          </w:tcPr>
          <w:p w14:paraId="4C47EC6B">
            <w:pPr>
              <w:keepNext w:val="0"/>
              <w:spacing w:before="20" w:after="60" w:line="264" w:lineRule="auto"/>
            </w:pPr>
            <w:r>
              <w:rPr>
                <w:b w:val="0"/>
                <w:sz w:val="21"/>
              </w:rPr>
              <w:t>可选，选题有效期起点；测试仅保留事实，不把打标成功等同于投放有效。</w:t>
            </w:r>
          </w:p>
        </w:tc>
      </w:tr>
      <w:tr w14:paraId="41DDC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45A1F24">
            <w:pPr>
              <w:keepNext w:val="0"/>
              <w:spacing w:before="20" w:after="60" w:line="264" w:lineRule="auto"/>
            </w:pPr>
            <w:r>
              <w:rPr>
                <w:b w:val="0"/>
                <w:sz w:val="21"/>
              </w:rPr>
              <w:t>valid_to</w:t>
            </w:r>
          </w:p>
        </w:tc>
        <w:tc>
          <w:tcPr>
            <w:tcW w:w="7024" w:type="dxa"/>
          </w:tcPr>
          <w:p w14:paraId="4792FFCE">
            <w:pPr>
              <w:keepNext w:val="0"/>
              <w:spacing w:before="20" w:after="60" w:line="264" w:lineRule="auto"/>
            </w:pPr>
            <w:r>
              <w:rPr>
                <w:b w:val="0"/>
                <w:sz w:val="21"/>
              </w:rPr>
              <w:t>可选，选题有效期终点。</w:t>
            </w:r>
          </w:p>
        </w:tc>
      </w:tr>
    </w:tbl>
    <w:p w14:paraId="4554CFFE">
      <w:pPr>
        <w:keepNext w:val="0"/>
        <w:spacing w:before="40" w:after="100"/>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5CED4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4A336FCA">
            <w:pPr>
              <w:keepNext/>
              <w:spacing w:before="20" w:after="60" w:line="264" w:lineRule="auto"/>
            </w:pPr>
            <w:r>
              <w:rPr>
                <w:b/>
                <w:sz w:val="21"/>
              </w:rPr>
              <w:t>返回字段</w:t>
            </w:r>
          </w:p>
        </w:tc>
        <w:tc>
          <w:tcPr>
            <w:tcW w:w="7024" w:type="dxa"/>
            <w:shd w:val="clear" w:color="auto" w:fill="EAF0FF"/>
          </w:tcPr>
          <w:p w14:paraId="083796A7">
            <w:pPr>
              <w:keepNext/>
              <w:spacing w:before="20" w:after="60" w:line="264" w:lineRule="auto"/>
            </w:pPr>
            <w:r>
              <w:rPr>
                <w:b/>
                <w:sz w:val="21"/>
              </w:rPr>
              <w:t>字段含义</w:t>
            </w:r>
          </w:p>
        </w:tc>
      </w:tr>
      <w:tr w14:paraId="7E1B9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B1AF4DA">
            <w:pPr>
              <w:keepNext w:val="0"/>
              <w:spacing w:before="20" w:after="60" w:line="264" w:lineRule="auto"/>
            </w:pPr>
            <w:r>
              <w:rPr>
                <w:b w:val="0"/>
                <w:sz w:val="21"/>
              </w:rPr>
              <w:t>schema_version</w:t>
            </w:r>
          </w:p>
        </w:tc>
        <w:tc>
          <w:tcPr>
            <w:tcW w:w="7024" w:type="dxa"/>
          </w:tcPr>
          <w:p w14:paraId="1F306569">
            <w:pPr>
              <w:keepNext w:val="0"/>
              <w:spacing w:before="20" w:after="60" w:line="264" w:lineRule="auto"/>
            </w:pPr>
            <w:r>
              <w:rPr>
                <w:b w:val="0"/>
                <w:sz w:val="21"/>
              </w:rPr>
              <w:t>本批测试标签的结果结构版本，与 OP-04 的结构定义一致。</w:t>
            </w:r>
          </w:p>
        </w:tc>
      </w:tr>
      <w:tr w14:paraId="0DABA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926FDC9">
            <w:pPr>
              <w:keepNext w:val="0"/>
              <w:spacing w:before="20" w:after="60" w:line="264" w:lineRule="auto"/>
            </w:pPr>
            <w:r>
              <w:rPr>
                <w:b w:val="0"/>
                <w:sz w:val="21"/>
              </w:rPr>
              <w:t>taxonomy_version</w:t>
            </w:r>
          </w:p>
        </w:tc>
        <w:tc>
          <w:tcPr>
            <w:tcW w:w="7024" w:type="dxa"/>
          </w:tcPr>
          <w:p w14:paraId="085292B5">
            <w:pPr>
              <w:keepNext w:val="0"/>
              <w:spacing w:before="20" w:after="60" w:line="264" w:lineRule="auto"/>
            </w:pPr>
            <w:r>
              <w:rPr>
                <w:b w:val="0"/>
                <w:sz w:val="21"/>
              </w:rPr>
              <w:t>本批测试实际使用的已发布字典版本；执行期间冻结，不在一批中途切换字典。</w:t>
            </w:r>
          </w:p>
        </w:tc>
      </w:tr>
      <w:tr w14:paraId="5369B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E7A671E">
            <w:pPr>
              <w:keepNext w:val="0"/>
              <w:spacing w:before="20" w:after="60" w:line="264" w:lineRule="auto"/>
            </w:pPr>
            <w:r>
              <w:rPr>
                <w:b w:val="0"/>
                <w:sz w:val="21"/>
              </w:rPr>
              <w:t>tested_at</w:t>
            </w:r>
          </w:p>
        </w:tc>
        <w:tc>
          <w:tcPr>
            <w:tcW w:w="7024" w:type="dxa"/>
          </w:tcPr>
          <w:p w14:paraId="5643070B">
            <w:pPr>
              <w:keepNext w:val="0"/>
              <w:spacing w:before="20" w:after="60" w:line="264" w:lineRule="auto"/>
            </w:pPr>
            <w:r>
              <w:rPr>
                <w:b w:val="0"/>
                <w:sz w:val="21"/>
              </w:rPr>
              <w:t>本批测试结果返回时间，北京时间。</w:t>
            </w:r>
          </w:p>
        </w:tc>
      </w:tr>
      <w:tr w14:paraId="4A632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294A61F">
            <w:pPr>
              <w:keepNext w:val="0"/>
              <w:spacing w:before="20" w:after="60" w:line="264" w:lineRule="auto"/>
            </w:pPr>
            <w:r>
              <w:rPr>
                <w:b w:val="0"/>
                <w:sz w:val="21"/>
              </w:rPr>
              <w:t>summary</w:t>
            </w:r>
          </w:p>
        </w:tc>
        <w:tc>
          <w:tcPr>
            <w:tcW w:w="7024" w:type="dxa"/>
          </w:tcPr>
          <w:p w14:paraId="13AFABF4">
            <w:pPr>
              <w:keepNext w:val="0"/>
              <w:spacing w:before="20" w:after="60" w:line="264" w:lineRule="auto"/>
            </w:pPr>
            <w:r>
              <w:rPr>
                <w:b w:val="0"/>
                <w:sz w:val="21"/>
              </w:rPr>
              <w:t>本批概览对象：total_count 为输入条数，completed_count 为已完成条数，failed_count 为打标失败条数，三者可核对。</w:t>
            </w:r>
          </w:p>
        </w:tc>
      </w:tr>
      <w:tr w14:paraId="0190A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253B0F7">
            <w:pPr>
              <w:keepNext w:val="0"/>
              <w:spacing w:before="20" w:after="60" w:line="264" w:lineRule="auto"/>
            </w:pPr>
            <w:r>
              <w:rPr>
                <w:b w:val="0"/>
                <w:sz w:val="21"/>
              </w:rPr>
              <w:t>topic_results</w:t>
            </w:r>
          </w:p>
        </w:tc>
        <w:tc>
          <w:tcPr>
            <w:tcW w:w="7024" w:type="dxa"/>
          </w:tcPr>
          <w:p w14:paraId="24810894">
            <w:pPr>
              <w:keepNext w:val="0"/>
              <w:spacing w:before="20" w:after="60" w:line="264" w:lineRule="auto"/>
            </w:pPr>
            <w:r>
              <w:rPr>
                <w:b w:val="0"/>
                <w:sz w:val="21"/>
              </w:rPr>
              <w:t>逐条结果数组，与 topic_items 顺序及条数相同。某条失败也保留该条结果，不影响其他选题返回。</w:t>
            </w:r>
          </w:p>
        </w:tc>
      </w:tr>
    </w:tbl>
    <w:p w14:paraId="6873024C">
      <w:pPr>
        <w:keepNext w:val="0"/>
        <w:spacing w:before="40" w:after="100"/>
      </w:pPr>
    </w:p>
    <w:p w14:paraId="639460A3">
      <w:pPr>
        <w:keepNext/>
        <w:spacing w:before="140" w:after="100"/>
      </w:pPr>
      <w:r>
        <w:rPr>
          <w:b/>
        </w:rPr>
        <w:t>每条测试结果 topic_results[]（对象内字段）</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52812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218C62F8">
            <w:pPr>
              <w:keepNext/>
              <w:spacing w:before="20" w:after="60" w:line="264" w:lineRule="auto"/>
            </w:pPr>
            <w:r>
              <w:rPr>
                <w:b/>
                <w:sz w:val="21"/>
              </w:rPr>
              <w:t>字段</w:t>
            </w:r>
          </w:p>
        </w:tc>
        <w:tc>
          <w:tcPr>
            <w:tcW w:w="7024" w:type="dxa"/>
            <w:shd w:val="clear" w:color="auto" w:fill="EAF0FF"/>
          </w:tcPr>
          <w:p w14:paraId="0DD0E4EA">
            <w:pPr>
              <w:keepNext/>
              <w:spacing w:before="20" w:after="60" w:line="264" w:lineRule="auto"/>
            </w:pPr>
            <w:r>
              <w:rPr>
                <w:b/>
                <w:sz w:val="21"/>
              </w:rPr>
              <w:t>字段含义</w:t>
            </w:r>
          </w:p>
        </w:tc>
      </w:tr>
      <w:tr w14:paraId="79818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AAED9AB">
            <w:pPr>
              <w:keepNext w:val="0"/>
              <w:spacing w:before="20" w:after="60" w:line="264" w:lineRule="auto"/>
            </w:pPr>
            <w:r>
              <w:rPr>
                <w:b w:val="0"/>
                <w:sz w:val="21"/>
              </w:rPr>
              <w:t>input_index</w:t>
            </w:r>
          </w:p>
        </w:tc>
        <w:tc>
          <w:tcPr>
            <w:tcW w:w="7024" w:type="dxa"/>
          </w:tcPr>
          <w:p w14:paraId="7F892F03">
            <w:pPr>
              <w:keepNext w:val="0"/>
              <w:spacing w:before="20" w:after="60" w:line="264" w:lineRule="auto"/>
            </w:pPr>
            <w:r>
              <w:rPr>
                <w:b w:val="0"/>
                <w:sz w:val="21"/>
              </w:rPr>
              <w:t>从 1 开始的输入行号；同一 topic_id 重复提交不同标题/大纲时，凭行号区分，不能只按 ID 合并。</w:t>
            </w:r>
          </w:p>
        </w:tc>
      </w:tr>
      <w:tr w14:paraId="7F3C9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41FF275">
            <w:pPr>
              <w:keepNext w:val="0"/>
              <w:spacing w:before="20" w:after="60" w:line="264" w:lineRule="auto"/>
            </w:pPr>
            <w:r>
              <w:rPr>
                <w:b w:val="0"/>
                <w:sz w:val="21"/>
              </w:rPr>
              <w:t>topic_id</w:t>
            </w:r>
          </w:p>
        </w:tc>
        <w:tc>
          <w:tcPr>
            <w:tcW w:w="7024" w:type="dxa"/>
          </w:tcPr>
          <w:p w14:paraId="0ECA6BA9">
            <w:pPr>
              <w:keepNext w:val="0"/>
              <w:spacing w:before="20" w:after="60" w:line="264" w:lineRule="auto"/>
            </w:pPr>
            <w:r>
              <w:rPr>
                <w:b w:val="0"/>
                <w:sz w:val="21"/>
              </w:rPr>
              <w:t>原样返回该行提交的选题 ID；缺失 ID 的失败行保留空值与 input_index。</w:t>
            </w:r>
          </w:p>
        </w:tc>
      </w:tr>
      <w:tr w14:paraId="7DA9F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9967A3C">
            <w:pPr>
              <w:keepNext w:val="0"/>
              <w:spacing w:before="20" w:after="60" w:line="264" w:lineRule="auto"/>
            </w:pPr>
            <w:r>
              <w:rPr>
                <w:b w:val="0"/>
                <w:sz w:val="21"/>
              </w:rPr>
              <w:t>title</w:t>
            </w:r>
          </w:p>
        </w:tc>
        <w:tc>
          <w:tcPr>
            <w:tcW w:w="7024" w:type="dxa"/>
          </w:tcPr>
          <w:p w14:paraId="6DD2C7CD">
            <w:pPr>
              <w:keepNext w:val="0"/>
              <w:spacing w:before="20" w:after="60" w:line="264" w:lineRule="auto"/>
            </w:pPr>
            <w:r>
              <w:rPr>
                <w:b w:val="0"/>
                <w:sz w:val="21"/>
              </w:rPr>
              <w:t>原样返回该行选题标题，便于运营对照。</w:t>
            </w:r>
          </w:p>
        </w:tc>
      </w:tr>
      <w:tr w14:paraId="50B68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948D8D2">
            <w:pPr>
              <w:keepNext w:val="0"/>
              <w:spacing w:before="20" w:after="60" w:line="264" w:lineRule="auto"/>
            </w:pPr>
            <w:r>
              <w:rPr>
                <w:b w:val="0"/>
                <w:sz w:val="21"/>
              </w:rPr>
              <w:t>label_status</w:t>
            </w:r>
          </w:p>
        </w:tc>
        <w:tc>
          <w:tcPr>
            <w:tcW w:w="7024" w:type="dxa"/>
          </w:tcPr>
          <w:p w14:paraId="59F793F5">
            <w:pPr>
              <w:keepNext w:val="0"/>
              <w:spacing w:before="20" w:after="60" w:line="264" w:lineRule="auto"/>
            </w:pPr>
            <w:r>
              <w:rPr>
                <w:b w:val="0"/>
                <w:sz w:val="21"/>
              </w:rPr>
              <w:t>该条最终测试状态：已完成 / 打标失败；本接口完成返回后不留下无查询入口的打标中状态。</w:t>
            </w:r>
          </w:p>
        </w:tc>
      </w:tr>
      <w:tr w14:paraId="6BA44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777979A">
            <w:pPr>
              <w:keepNext w:val="0"/>
              <w:spacing w:before="20" w:after="60" w:line="264" w:lineRule="auto"/>
            </w:pPr>
            <w:r>
              <w:rPr>
                <w:b w:val="0"/>
                <w:sz w:val="21"/>
              </w:rPr>
              <w:t>labels</w:t>
            </w:r>
          </w:p>
        </w:tc>
        <w:tc>
          <w:tcPr>
            <w:tcW w:w="7024" w:type="dxa"/>
          </w:tcPr>
          <w:p w14:paraId="446F3E23">
            <w:pPr>
              <w:keepNext w:val="0"/>
              <w:spacing w:before="20" w:after="60" w:line="264" w:lineRule="auto"/>
            </w:pPr>
            <w:r>
              <w:rPr>
                <w:b w:val="0"/>
                <w:sz w:val="21"/>
              </w:rPr>
              <w:t>测试识别结果，完整复用 OP-04 的 T1–T6 对象、主关联主题、多选数组、叶子 ID/路径及用户需求文本；失败时为空。</w:t>
            </w:r>
          </w:p>
        </w:tc>
      </w:tr>
      <w:tr w14:paraId="5958D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3555611">
            <w:pPr>
              <w:keepNext w:val="0"/>
              <w:spacing w:before="20" w:after="60" w:line="264" w:lineRule="auto"/>
            </w:pPr>
            <w:r>
              <w:rPr>
                <w:b w:val="0"/>
                <w:sz w:val="21"/>
              </w:rPr>
              <w:t>warnings</w:t>
            </w:r>
          </w:p>
        </w:tc>
        <w:tc>
          <w:tcPr>
            <w:tcW w:w="7024" w:type="dxa"/>
          </w:tcPr>
          <w:p w14:paraId="27A9214C">
            <w:pPr>
              <w:keepNext w:val="0"/>
              <w:spacing w:before="20" w:after="60" w:line="264" w:lineRule="auto"/>
            </w:pPr>
            <w:r>
              <w:rPr>
                <w:b w:val="0"/>
                <w:sz w:val="21"/>
              </w:rPr>
              <w:t>字段级信息不足或事实冲突提示数组；例如适用范围未提供。无提示时返回空数组。</w:t>
            </w:r>
          </w:p>
        </w:tc>
      </w:tr>
      <w:tr w14:paraId="04B36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60E373F">
            <w:pPr>
              <w:keepNext w:val="0"/>
              <w:spacing w:before="20" w:after="60" w:line="264" w:lineRule="auto"/>
            </w:pPr>
            <w:r>
              <w:rPr>
                <w:b w:val="0"/>
                <w:sz w:val="21"/>
              </w:rPr>
              <w:t>label_error</w:t>
            </w:r>
          </w:p>
        </w:tc>
        <w:tc>
          <w:tcPr>
            <w:tcW w:w="7024" w:type="dxa"/>
          </w:tcPr>
          <w:p w14:paraId="0D94D1F7">
            <w:pPr>
              <w:keepNext w:val="0"/>
              <w:spacing w:before="20" w:after="60" w:line="264" w:lineRule="auto"/>
            </w:pPr>
            <w:r>
              <w:rPr>
                <w:b w:val="0"/>
                <w:sz w:val="21"/>
              </w:rPr>
              <w:t>该行字段缺失、识别失败或无法匹配合法叶子的原因；成功时为空。</w:t>
            </w:r>
          </w:p>
        </w:tc>
      </w:tr>
    </w:tbl>
    <w:p w14:paraId="27FCAE2A">
      <w:pPr>
        <w:keepNext w:val="0"/>
        <w:spacing w:before="40" w:after="100"/>
      </w:pPr>
    </w:p>
    <w:p w14:paraId="51F953C9">
      <w:pPr>
        <w:keepNext/>
        <w:spacing w:before="140" w:after="100"/>
      </w:pPr>
      <w:r>
        <w:rPr>
          <w:b/>
        </w:rPr>
        <w:t>测试处理规则</w:t>
      </w:r>
    </w:p>
    <w:p w14:paraId="0568D09C">
      <w:pPr>
        <w:keepNext w:val="0"/>
        <w:spacing w:before="40" w:after="100"/>
      </w:pPr>
      <w:r>
        <w:rPr>
          <w:b w:val="0"/>
        </w:rPr>
        <w:t>同一批共用一份标签字典和识别规则快照；正式查询与测试都按同一套已发布规则解释字段，测试不使用临时新增的伪叶子。没有匹配到合法主主题时，该行应报打标失败或说明待处理原因，不能以待归类标签强行完成。</w:t>
      </w:r>
    </w:p>
    <w:p w14:paraId="6B1C7EC8">
      <w:pPr>
        <w:keepNext w:val="0"/>
        <w:spacing w:before="40" w:after="100"/>
      </w:pPr>
      <w:r>
        <w:rPr>
          <w:b w:val="0"/>
        </w:rPr>
        <w:t>一条记录标题、大纲等必填字段缺失，或识别过程失败时，只将该行标记为打标失败，其他行照常返回；无法解析整个数组、服务整体不可用时须整体报错，不能假称完成。total_count = completed_count + failed_count，每条输入均可按 input_index 核对。</w:t>
      </w:r>
    </w:p>
    <w:p w14:paraId="5924F483">
      <w:pPr>
        <w:keepNext w:val="0"/>
        <w:spacing w:before="40" w:after="100"/>
      </w:pPr>
      <w:r>
        <w:rPr>
          <w:b w:val="0"/>
        </w:rPr>
        <w:t>缺少营销属性或适用范围等来源事实时，不让模型虚构；可以返回已完成的语义识别及 warnings，T1 对应事实字段为空。已完成仅表示本次测试完成，不表示该选题已可参与正式营销、地域或账号准入。T4/T5 合法空数组不当作失败。</w:t>
      </w:r>
    </w:p>
    <w:p w14:paraId="3F48CE5B">
      <w:pPr>
        <w:keepNext w:val="0"/>
        <w:spacing w:before="40" w:after="100"/>
      </w:pPr>
      <w:r>
        <w:rPr>
          <w:b w:val="0"/>
        </w:rPr>
        <w:t>同一选题 ID 可在不同输入行测试不同标题和大纲，逐行分别输出；修改后重测以新请求输入为准，不拿旧正式标签冒充本次识别。返回的测试结果不带虚构的正式 label_version。测试留痕不能改变 OP-04 的结果、正式画像、向量或 OP-03 的使用次数。</w:t>
      </w:r>
    </w:p>
    <w:p w14:paraId="47AE1735">
      <w:pPr>
        <w:keepNext w:val="0"/>
        <w:spacing w:before="40" w:after="100"/>
      </w:pPr>
      <w:r>
        <w:rPr>
          <w:b w:val="0"/>
        </w:rPr>
        <w:t>示例：输入 10 条，8 条测试完成、2 条失败，仍返回 10 条逐行结果及 8/2 的汇总；T3 展示主主题和关联主题，T4/T5 展示多选标签，T6 展示完整需求文本，气泡可展示完整路径。</w:t>
      </w:r>
    </w:p>
    <w:sectPr>
      <w:pgSz w:w="12240" w:h="15840"/>
      <w:pgMar w:top="1020" w:right="1134" w:bottom="102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AB1812"/>
    <w:rsid w:val="00B47730"/>
    <w:rsid w:val="00CB0664"/>
    <w:rsid w:val="00FC693F"/>
    <w:rsid w:val="019E081A"/>
    <w:rsid w:val="024141DC"/>
    <w:rsid w:val="03BA02AF"/>
    <w:rsid w:val="05B11678"/>
    <w:rsid w:val="05B922DB"/>
    <w:rsid w:val="072B7208"/>
    <w:rsid w:val="08275C22"/>
    <w:rsid w:val="0CBF5B3A"/>
    <w:rsid w:val="0F7F00F1"/>
    <w:rsid w:val="15A765F4"/>
    <w:rsid w:val="160A26DF"/>
    <w:rsid w:val="16AE5760"/>
    <w:rsid w:val="176F6C9D"/>
    <w:rsid w:val="179373A3"/>
    <w:rsid w:val="1AB64BE3"/>
    <w:rsid w:val="1AD67034"/>
    <w:rsid w:val="1D28001A"/>
    <w:rsid w:val="1F1840BF"/>
    <w:rsid w:val="20176124"/>
    <w:rsid w:val="20A14778"/>
    <w:rsid w:val="20A35C0A"/>
    <w:rsid w:val="21AE2AB8"/>
    <w:rsid w:val="21C165BF"/>
    <w:rsid w:val="2419690F"/>
    <w:rsid w:val="247C6E9E"/>
    <w:rsid w:val="249E6E14"/>
    <w:rsid w:val="25B368EF"/>
    <w:rsid w:val="273852FE"/>
    <w:rsid w:val="286914E7"/>
    <w:rsid w:val="28C64B8B"/>
    <w:rsid w:val="2AD215C5"/>
    <w:rsid w:val="2C9F3729"/>
    <w:rsid w:val="2D616C31"/>
    <w:rsid w:val="2ED527E6"/>
    <w:rsid w:val="2F972DDE"/>
    <w:rsid w:val="2FB13E9F"/>
    <w:rsid w:val="2FCA31B3"/>
    <w:rsid w:val="304E562D"/>
    <w:rsid w:val="31E3491A"/>
    <w:rsid w:val="31E71DFA"/>
    <w:rsid w:val="31ED3189"/>
    <w:rsid w:val="32002EBC"/>
    <w:rsid w:val="32A01FA9"/>
    <w:rsid w:val="35904557"/>
    <w:rsid w:val="36DF7544"/>
    <w:rsid w:val="37BF685C"/>
    <w:rsid w:val="39DA0497"/>
    <w:rsid w:val="3A145757"/>
    <w:rsid w:val="3AE01ADD"/>
    <w:rsid w:val="3FB84DD6"/>
    <w:rsid w:val="43324E9F"/>
    <w:rsid w:val="434B5F61"/>
    <w:rsid w:val="44136A7F"/>
    <w:rsid w:val="478D621F"/>
    <w:rsid w:val="4C6F2CC0"/>
    <w:rsid w:val="4D5679DC"/>
    <w:rsid w:val="50F9524E"/>
    <w:rsid w:val="51037E7B"/>
    <w:rsid w:val="51735001"/>
    <w:rsid w:val="536C7F5A"/>
    <w:rsid w:val="57120E18"/>
    <w:rsid w:val="572823EA"/>
    <w:rsid w:val="58125FE0"/>
    <w:rsid w:val="587578B0"/>
    <w:rsid w:val="58AD0DF8"/>
    <w:rsid w:val="58F92290"/>
    <w:rsid w:val="5BFB00CD"/>
    <w:rsid w:val="5C3B496D"/>
    <w:rsid w:val="5DA75C89"/>
    <w:rsid w:val="5E111E29"/>
    <w:rsid w:val="5EDF5A84"/>
    <w:rsid w:val="6035752D"/>
    <w:rsid w:val="61A44D62"/>
    <w:rsid w:val="63A4729C"/>
    <w:rsid w:val="691602F4"/>
    <w:rsid w:val="6D7970A3"/>
    <w:rsid w:val="6EEF6242"/>
    <w:rsid w:val="6F1B117C"/>
    <w:rsid w:val="6F435BBB"/>
    <w:rsid w:val="71C805F9"/>
    <w:rsid w:val="72037883"/>
    <w:rsid w:val="7258372B"/>
    <w:rsid w:val="72800ED4"/>
    <w:rsid w:val="73593BFF"/>
    <w:rsid w:val="74B530B7"/>
    <w:rsid w:val="758E00D6"/>
    <w:rsid w:val="75E31EA6"/>
    <w:rsid w:val="770025E3"/>
    <w:rsid w:val="77416E84"/>
    <w:rsid w:val="775D3592"/>
    <w:rsid w:val="77CA78EA"/>
    <w:rsid w:val="78EC1071"/>
    <w:rsid w:val="796055BB"/>
    <w:rsid w:val="7A150154"/>
    <w:rsid w:val="7AC676A0"/>
    <w:rsid w:val="7E215319"/>
    <w:rsid w:val="7E745D91"/>
    <w:rsid w:val="7E7F64E4"/>
    <w:rsid w:val="7ED64DF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3"/>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0"/>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13833</Words>
  <Characters>17850</Characters>
  <Lines>0</Lines>
  <Paragraphs>0</Paragraphs>
  <TotalTime>7</TotalTime>
  <ScaleCrop>false</ScaleCrop>
  <LinksUpToDate>false</LinksUpToDate>
  <CharactersWithSpaces>18440</CharactersWithSpaces>
  <Application>WPS Office_12.1.0.29158_F1E327BC-269C-435d-A152-05C5408002CA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Riordon</cp:lastModifiedBy>
  <dcterms:modified xsi:type="dcterms:W3CDTF">2026-10-20T05:37:41Z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eyJoZGlkIjoiYTBlYzEzZDI5ODI3OGJlODc1NTBkOTcxZjgzNzY0ZWIiLCJ1c2VySWQiOiIxMDg5MTU4MjQwIn0=</vt:lpwstr>
  </property>
  <property fmtid="{D5CDD505-2E9C-101B-9397-08002B2CF9AE}" pid="3" name="KSOProductBuildVer">
    <vt:lpwstr>2052-12.1.0.29158</vt:lpwstr>
  </property>
  <property fmtid="{D5CDD505-2E9C-101B-9397-08002B2CF9AE}" pid="4" name="ICV">
    <vt:lpwstr>99F0AC6E845D471689363C8FB35BD2D5_12</vt:lpwstr>
  </property>
</Properties>
</file>